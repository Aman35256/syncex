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2D373">
      <w:pPr>
        <w:numPr>
          <w:ilvl w:val="0"/>
          <w:numId w:val="7"/>
        </w:numPr>
        <w:ind w:left="420" w:leftChars="0" w:hanging="420" w:firstLineChars="0"/>
        <w:jc w:val="center"/>
        <w:rPr>
          <w:rFonts w:hint="default" w:ascii="Bahnschrift Condensed" w:hAnsi="Bahnschrift Condensed" w:cs="Bahnschrift Condensed"/>
        </w:rPr>
      </w:pPr>
      <w:r>
        <w:rPr>
          <w:rFonts w:hint="default" w:ascii="Bahnschrift Condensed" w:hAnsi="Bahnschrift Condensed" w:cs="Bahnschrift Condensed"/>
          <w:b/>
          <w:color w:val="17324D"/>
          <w:sz w:val="68"/>
        </w:rPr>
        <w:t>MOODBUDS</w:t>
      </w:r>
    </w:p>
    <w:p w14:paraId="071C3B81">
      <w:pPr>
        <w:numPr>
          <w:ilvl w:val="0"/>
          <w:numId w:val="7"/>
        </w:numPr>
        <w:ind w:left="420" w:leftChars="0" w:hanging="420" w:firstLineChars="0"/>
        <w:jc w:val="center"/>
        <w:rPr>
          <w:rFonts w:hint="default" w:ascii="Bahnschrift Condensed" w:hAnsi="Bahnschrift Condensed" w:cs="Bahnschrift Condensed"/>
        </w:rPr>
      </w:pPr>
      <w:r>
        <w:rPr>
          <w:rFonts w:hint="default" w:ascii="Bahnschrift Condensed" w:hAnsi="Bahnschrift Condensed" w:cs="Bahnschrift Condensed"/>
          <w:b/>
          <w:color w:val="2F5597"/>
          <w:sz w:val="36"/>
        </w:rPr>
        <w:t>Master Product &amp; System Architecture</w:t>
      </w:r>
    </w:p>
    <w:p w14:paraId="7B6DE20F">
      <w:pPr>
        <w:numPr>
          <w:ilvl w:val="0"/>
          <w:numId w:val="7"/>
        </w:numPr>
        <w:ind w:left="420" w:leftChars="0" w:hanging="420" w:firstLineChars="0"/>
        <w:jc w:val="center"/>
        <w:rPr>
          <w:rFonts w:hint="default" w:ascii="Bahnschrift Condensed" w:hAnsi="Bahnschrift Condensed" w:cs="Bahnschrift Condensed"/>
        </w:rPr>
      </w:pPr>
      <w:r>
        <w:rPr>
          <w:rFonts w:hint="default" w:ascii="Bahnschrift Condensed" w:hAnsi="Bahnschrift Condensed" w:cs="Bahnschrift Condensed"/>
          <w:i/>
          <w:sz w:val="24"/>
        </w:rPr>
        <w:t>Building the Intelligence Layer for the Next Generation of Wearables</w:t>
      </w:r>
    </w:p>
    <w:p w14:paraId="335434EE">
      <w:pPr>
        <w:rPr>
          <w:rFonts w:hint="default" w:ascii="Bahnschrift Condensed" w:hAnsi="Bahnschrift Condensed" w:cs="Bahnschrift Condensed"/>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985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1429D486">
            <w:pPr>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b/>
                <w:sz w:val="18"/>
              </w:rPr>
              <w:t>Document Version</w:t>
            </w:r>
          </w:p>
        </w:tc>
        <w:tc>
          <w:tcPr>
            <w:tcW w:w="5040" w:type="dxa"/>
            <w:vAlign w:val="center"/>
          </w:tcPr>
          <w:p w14:paraId="04C04A2A">
            <w:pPr>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b w:val="0"/>
                <w:sz w:val="18"/>
              </w:rPr>
              <w:t>v0.2 — Architecture Revival</w:t>
            </w:r>
          </w:p>
        </w:tc>
      </w:tr>
      <w:tr w14:paraId="02FE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729E8EE1">
            <w:pPr>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b/>
                <w:sz w:val="18"/>
              </w:rPr>
              <w:t>Product Model</w:t>
            </w:r>
          </w:p>
        </w:tc>
        <w:tc>
          <w:tcPr>
            <w:tcW w:w="5040" w:type="dxa"/>
            <w:vAlign w:val="center"/>
          </w:tcPr>
          <w:p w14:paraId="376644E2">
            <w:pPr>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b w:val="0"/>
                <w:sz w:val="18"/>
              </w:rPr>
              <w:t>B2B physiological intelligence SDK + APIs</w:t>
            </w:r>
          </w:p>
        </w:tc>
      </w:tr>
      <w:tr w14:paraId="2746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07E4F6A7">
            <w:pPr>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b/>
                <w:sz w:val="18"/>
              </w:rPr>
              <w:t>Initial Application</w:t>
            </w:r>
          </w:p>
        </w:tc>
        <w:tc>
          <w:tcPr>
            <w:tcW w:w="5040" w:type="dxa"/>
            <w:vAlign w:val="center"/>
          </w:tcPr>
          <w:p w14:paraId="65852F38">
            <w:pPr>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b w:val="0"/>
                <w:sz w:val="18"/>
              </w:rPr>
              <w:t>Adaptive audio and mental-wellness experiences</w:t>
            </w:r>
          </w:p>
        </w:tc>
      </w:tr>
    </w:tbl>
    <w:p w14:paraId="08AB7991">
      <w:pPr>
        <w:rPr>
          <w:rFonts w:hint="default" w:ascii="Bahnschrift Condensed" w:hAnsi="Bahnschrift Condensed" w:cs="Bahnschrift Condensed"/>
        </w:rPr>
      </w:pPr>
    </w:p>
    <w:p w14:paraId="4E348DFB">
      <w:pPr>
        <w:numPr>
          <w:ilvl w:val="0"/>
          <w:numId w:val="7"/>
        </w:numPr>
        <w:ind w:left="420" w:leftChars="0" w:hanging="420" w:firstLineChars="0"/>
        <w:jc w:val="center"/>
        <w:rPr>
          <w:rFonts w:hint="default" w:ascii="Bahnschrift Condensed" w:hAnsi="Bahnschrift Condensed" w:cs="Bahnschrift Condensed"/>
        </w:rPr>
      </w:pPr>
      <w:r>
        <w:rPr>
          <w:rFonts w:hint="default" w:ascii="Bahnschrift Condensed" w:hAnsi="Bahnschrift Condensed" w:cs="Bahnschrift Condensed"/>
          <w:color w:val="666666"/>
          <w:sz w:val="18"/>
        </w:rPr>
        <w:t>Status: Foundational architecture for team alignment and MVP implementation</w:t>
      </w:r>
    </w:p>
    <w:p w14:paraId="307FD1B3">
      <w:pPr>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br w:type="page"/>
      </w:r>
    </w:p>
    <w:p w14:paraId="00386DB5">
      <w:pPr>
        <w:pStyle w:val="2"/>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Document Map</w:t>
      </w:r>
    </w:p>
    <w:p w14:paraId="1B6AA2A0">
      <w:pPr>
        <w:pStyle w:val="24"/>
        <w:numPr>
          <w:ilvl w:val="0"/>
          <w:numId w:val="7"/>
        </w:numPr>
        <w:tabs>
          <w:tab w:val="clear" w:pos="420"/>
        </w:tabs>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1. Executive Vision</w:t>
      </w:r>
    </w:p>
    <w:p w14:paraId="33978A4E">
      <w:pPr>
        <w:pStyle w:val="24"/>
        <w:numPr>
          <w:ilvl w:val="0"/>
          <w:numId w:val="7"/>
        </w:numPr>
        <w:tabs>
          <w:tab w:val="clear" w:pos="420"/>
        </w:tabs>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lang w:val="en-US"/>
        </w:rPr>
        <w:t xml:space="preserve">2 .Market Research </w:t>
      </w:r>
    </w:p>
    <w:p w14:paraId="44CC2C7E">
      <w:pPr>
        <w:pStyle w:val="24"/>
        <w:numPr>
          <w:ilvl w:val="0"/>
          <w:numId w:val="7"/>
        </w:numPr>
        <w:tabs>
          <w:tab w:val="clear" w:pos="420"/>
        </w:tabs>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lang w:val="en-US"/>
        </w:rPr>
        <w:t>3. Exactly why Moodbuds?</w:t>
      </w:r>
      <w:r>
        <w:rPr>
          <w:rFonts w:hint="default" w:ascii="Bahnschrift Condensed" w:hAnsi="Bahnschrift Condensed" w:cs="Bahnschrift Condensed"/>
        </w:rPr>
        <w:br w:type="page"/>
      </w:r>
    </w:p>
    <w:p w14:paraId="25084AEC">
      <w:pPr>
        <w:pStyle w:val="2"/>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1. Executive Vision</w:t>
      </w:r>
    </w:p>
    <w:p w14:paraId="534F9A49">
      <w:pPr>
        <w:pStyle w:val="3"/>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Introduction</w:t>
      </w:r>
    </w:p>
    <w:p w14:paraId="74D42010">
      <w:pPr>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Wearables have become strong at measuring the body but remain weak at interpreting what multiple signals collectively suggest about a user's cognitive and emotional condition. MoodBuds is built on the belief that the next generation of wearable products should move from passive measurement toward context-aware support.</w:t>
      </w:r>
    </w:p>
    <w:p w14:paraId="53A1D594">
      <w:pPr>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MoodBuds combines physiological streams such as brain activity (EEG), heart rate, pulse-derived features, heart-rate variability (HRV), motion, and future biosensor inputs. Multimodal models convert these raw streams into a unified physiological representation, confidence-scored wellness-state estimates, and safe personalization signals.</w:t>
      </w:r>
    </w:p>
    <w:p w14:paraId="38A25F88">
      <w:pPr>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The first application is adaptive audio: music, soundscapes, focus sessions, recovery routines, and calming experiences that adjust according to estimated user state and explicit user preference.</w:t>
      </w:r>
    </w:p>
    <w:p w14:paraId="020F6D0A">
      <w:pPr>
        <w:pStyle w:val="3"/>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Vision</w:t>
      </w:r>
    </w:p>
    <w:p w14:paraId="524E60BC">
      <w:pPr>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MoodBuds seeks to become the foundational physiological intelligence platform for wearable manufacturers. Instead of manufacturing consumer hardware, MoodBuds will expose device-side SDKs, cloud APIs, inference services, partner tooling, and analytics that wearable companies can integrate into their own products.</w:t>
      </w:r>
    </w:p>
    <w:p w14:paraId="4F41EAF1">
      <w:pPr>
        <w:pStyle w:val="3"/>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Mission</w:t>
      </w:r>
    </w:p>
    <w:p w14:paraId="67C2589E">
      <w:pPr>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Build a scalable, privacy-conscious, hardware-agnostic physiological intelligence platform that enables wearable companies to create personalized wellness experiences through real-time multimodal biosignal analysis.</w:t>
      </w:r>
    </w:p>
    <w:p w14:paraId="79DBB5D6">
      <w:pPr>
        <w:pStyle w:val="3"/>
        <w:numPr>
          <w:ilvl w:val="0"/>
          <w:numId w:val="7"/>
        </w:numPr>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Business Model</w:t>
      </w:r>
    </w:p>
    <w:p w14:paraId="5673D387">
      <w:pPr>
        <w:pStyle w:val="24"/>
        <w:numPr>
          <w:ilvl w:val="0"/>
          <w:numId w:val="7"/>
        </w:numPr>
        <w:tabs>
          <w:tab w:val="clear" w:pos="420"/>
        </w:tabs>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B2B SDK and API licensing.</w:t>
      </w:r>
    </w:p>
    <w:p w14:paraId="068D954C">
      <w:pPr>
        <w:pStyle w:val="24"/>
        <w:numPr>
          <w:ilvl w:val="0"/>
          <w:numId w:val="7"/>
        </w:numPr>
        <w:tabs>
          <w:tab w:val="clear" w:pos="420"/>
        </w:tabs>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Usage-based inference and analytics tiers.</w:t>
      </w:r>
    </w:p>
    <w:p w14:paraId="06B6B2A6">
      <w:pPr>
        <w:pStyle w:val="24"/>
        <w:numPr>
          <w:ilvl w:val="0"/>
          <w:numId w:val="7"/>
        </w:numPr>
        <w:tabs>
          <w:tab w:val="clear" w:pos="420"/>
        </w:tabs>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Enterprise integration and model-customization services.</w:t>
      </w:r>
    </w:p>
    <w:p w14:paraId="50E17EB1">
      <w:pPr>
        <w:pStyle w:val="24"/>
        <w:numPr>
          <w:ilvl w:val="0"/>
          <w:numId w:val="7"/>
        </w:numPr>
        <w:tabs>
          <w:tab w:val="clear" w:pos="420"/>
        </w:tabs>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Hardware-agnostic partner architecture.</w:t>
      </w:r>
    </w:p>
    <w:p w14:paraId="2283F949">
      <w:pPr>
        <w:pStyle w:val="24"/>
        <w:numPr>
          <w:ilvl w:val="0"/>
          <w:numId w:val="7"/>
        </w:numPr>
        <w:tabs>
          <w:tab w:val="clear" w:pos="420"/>
        </w:tabs>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Initial market: smart earbuds, audio wearables, and wellness-device companies.</w:t>
      </w:r>
    </w:p>
    <w:p w14:paraId="3D3A98F5">
      <w:pPr>
        <w:pStyle w:val="24"/>
        <w:numPr>
          <w:numId w:val="0"/>
        </w:numPr>
        <w:spacing w:after="100" w:line="259" w:lineRule="auto"/>
        <w:contextualSpacing/>
        <w:rPr>
          <w:rFonts w:hint="default" w:ascii="Bahnschrift Condensed" w:hAnsi="Bahnschrift Condensed" w:cs="Bahnschrift Condensed"/>
          <w:lang w:val="en-US"/>
        </w:rPr>
      </w:pPr>
    </w:p>
    <w:p w14:paraId="4C52CCDB">
      <w:pPr>
        <w:pStyle w:val="24"/>
        <w:numPr>
          <w:numId w:val="0"/>
        </w:numPr>
        <w:spacing w:after="100" w:line="259" w:lineRule="auto"/>
        <w:contextualSpacing/>
        <w:rPr>
          <w:rFonts w:hint="default" w:ascii="Bahnschrift Condensed" w:hAnsi="Bahnschrift Condensed" w:cs="Bahnschrift Condensed"/>
          <w:lang w:val="en-US"/>
        </w:rPr>
      </w:pPr>
    </w:p>
    <w:p w14:paraId="71DEAE9A">
      <w:pPr>
        <w:pStyle w:val="24"/>
        <w:numPr>
          <w:numId w:val="0"/>
        </w:numPr>
        <w:spacing w:after="100" w:line="259" w:lineRule="auto"/>
        <w:contextualSpacing/>
        <w:rPr>
          <w:rFonts w:hint="default" w:ascii="Bahnschrift Condensed" w:hAnsi="Bahnschrift Condensed" w:cs="Bahnschrift Condensed"/>
          <w:lang w:val="en-US"/>
        </w:rPr>
      </w:pPr>
    </w:p>
    <w:p w14:paraId="40F7ED6C">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2 .Market Research</w:t>
      </w:r>
    </w:p>
    <w:p w14:paraId="318B27C9">
      <w:pPr>
        <w:pStyle w:val="24"/>
        <w:numPr>
          <w:numId w:val="0"/>
        </w:numPr>
        <w:spacing w:after="100" w:line="259" w:lineRule="auto"/>
        <w:contextualSpacing/>
        <w:rPr>
          <w:rFonts w:hint="default" w:ascii="Bahnschrift Condensed" w:hAnsi="Bahnschrift Condensed" w:cs="Bahnschrift Condensed"/>
          <w:lang w:val="en-US"/>
        </w:rPr>
      </w:pPr>
    </w:p>
    <w:p w14:paraId="5929D6E3">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Industry-&gt;Current Market -&gt;Problems ---&gt;Existing Solutions(Feasibility and Market Share)-&gt;Cap(Based on Technical and Financial Scope)-&gt;Our Oppurtunity-&gt;Product-&gt;Architecture-&gt;Execution(Time Scoped)--&gt;Business</w:t>
      </w:r>
    </w:p>
    <w:p w14:paraId="5D1B0C37">
      <w:pPr>
        <w:pStyle w:val="24"/>
        <w:numPr>
          <w:numId w:val="0"/>
        </w:numPr>
        <w:spacing w:after="100" w:line="259" w:lineRule="auto"/>
        <w:contextualSpacing/>
        <w:rPr>
          <w:rFonts w:hint="default" w:ascii="Bahnschrift Condensed" w:hAnsi="Bahnschrift Condensed" w:cs="Bahnschrift Condensed"/>
          <w:lang w:val="en-US"/>
        </w:rPr>
      </w:pPr>
    </w:p>
    <w:p w14:paraId="78BAF80F">
      <w:pPr>
        <w:pStyle w:val="24"/>
        <w:numPr>
          <w:numId w:val="0"/>
        </w:numPr>
        <w:spacing w:after="100" w:line="259" w:lineRule="auto"/>
        <w:contextualSpacing/>
        <w:rPr>
          <w:rFonts w:hint="default" w:ascii="Bahnschrift Condensed" w:hAnsi="Bahnschrift Condensed" w:cs="Bahnschrift Condensed"/>
          <w:lang w:val="en-US"/>
        </w:rPr>
      </w:pPr>
    </w:p>
    <w:p w14:paraId="75E695BE">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-Current Market Size -&gt;1.25 Billion USD</w:t>
      </w:r>
    </w:p>
    <w:p w14:paraId="3BE9593C">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The global music distribution services market size is anticipated to be valued at USD 1.25 Billion in 2026, with a projected growth to USD 1.8 Billion by 2035 at a Compounded Annual Growth Rate of 4.2% during the forecast from 2026 to 2035.</w:t>
      </w:r>
    </w:p>
    <w:p w14:paraId="362ABA38">
      <w:pPr>
        <w:pStyle w:val="24"/>
        <w:numPr>
          <w:numId w:val="0"/>
        </w:numPr>
        <w:spacing w:after="100" w:line="259" w:lineRule="auto"/>
        <w:contextualSpacing/>
        <w:rPr>
          <w:rFonts w:hint="default" w:ascii="Bahnschrift Condensed" w:hAnsi="Bahnschrift Condensed" w:cs="Bahnschrift Condensed"/>
          <w:lang w:val="en-US"/>
        </w:rPr>
      </w:pPr>
    </w:p>
    <w:p w14:paraId="44C46005">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Main Contenders/Market Players-</w:t>
      </w:r>
    </w:p>
    <w:p w14:paraId="22E4C9F0">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Spotify, Apple Music, and Amazon Music</w:t>
      </w:r>
    </w:p>
    <w:p w14:paraId="6C9011AF">
      <w:pPr>
        <w:pStyle w:val="24"/>
        <w:numPr>
          <w:numId w:val="0"/>
        </w:numPr>
        <w:spacing w:after="100" w:line="259" w:lineRule="auto"/>
        <w:contextualSpacing/>
        <w:rPr>
          <w:rFonts w:hint="default" w:ascii="Bahnschrift Condensed" w:hAnsi="Bahnschrift Condensed" w:cs="Bahnschrift Condensed"/>
          <w:lang w:val="en-US"/>
        </w:rPr>
      </w:pPr>
    </w:p>
    <w:p w14:paraId="49F98193">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 xml:space="preserve">Source: </w:t>
      </w:r>
      <w:r>
        <w:rPr>
          <w:rFonts w:hint="default" w:ascii="Bahnschrift Condensed" w:hAnsi="Bahnschrift Condensed" w:cs="Bahnschrift Condensed"/>
          <w:lang w:val="en-US"/>
        </w:rPr>
        <w:fldChar w:fldCharType="begin"/>
      </w:r>
      <w:r>
        <w:rPr>
          <w:rFonts w:hint="default" w:ascii="Bahnschrift Condensed" w:hAnsi="Bahnschrift Condensed" w:cs="Bahnschrift Condensed"/>
          <w:lang w:val="en-US"/>
        </w:rPr>
        <w:instrText xml:space="preserve"> HYPERLINK "https://www.businessresearchinsights.com/market-reports/music-distribution-services-market-112293" </w:instrText>
      </w:r>
      <w:r>
        <w:rPr>
          <w:rFonts w:hint="default" w:ascii="Bahnschrift Condensed" w:hAnsi="Bahnschrift Condensed" w:cs="Bahnschrift Condensed"/>
          <w:lang w:val="en-US"/>
        </w:rPr>
        <w:fldChar w:fldCharType="separate"/>
      </w:r>
      <w:r>
        <w:rPr>
          <w:rStyle w:val="20"/>
          <w:rFonts w:hint="default" w:ascii="Bahnschrift Condensed" w:hAnsi="Bahnschrift Condensed" w:cs="Bahnschrift Condensed"/>
          <w:lang w:val="en-US"/>
        </w:rPr>
        <w:t>https://www.businessresearchinsights.com/market-reports/music-distribution-services-market-112293</w:t>
      </w:r>
      <w:r>
        <w:rPr>
          <w:rFonts w:hint="default" w:ascii="Bahnschrift Condensed" w:hAnsi="Bahnschrift Condensed" w:cs="Bahnschrift Condensed"/>
          <w:lang w:val="en-US"/>
        </w:rPr>
        <w:fldChar w:fldCharType="end"/>
      </w:r>
    </w:p>
    <w:p w14:paraId="3897CBF6">
      <w:pPr>
        <w:pStyle w:val="24"/>
        <w:numPr>
          <w:numId w:val="0"/>
        </w:numPr>
        <w:spacing w:after="100" w:line="259" w:lineRule="auto"/>
        <w:contextualSpacing/>
        <w:rPr>
          <w:rFonts w:hint="default" w:ascii="Bahnschrift Condensed" w:hAnsi="Bahnschrift Condensed" w:cs="Bahnschrift Condensed"/>
          <w:lang w:val="en-US"/>
        </w:rPr>
      </w:pPr>
    </w:p>
    <w:p w14:paraId="316C4018">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rPr>
      </w:pPr>
      <w:r>
        <w:rPr>
          <w:rFonts w:hint="default" w:ascii="Bahnschrift Condensed" w:hAnsi="Bahnschrift Condensed" w:cs="Bahnschrift Condensed"/>
        </w:rPr>
        <w:drawing>
          <wp:inline distT="0" distB="0" distL="114300" distR="114300">
            <wp:extent cx="2674620" cy="150114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674620" cy="1501140"/>
                    </a:xfrm>
                    <a:prstGeom prst="rect">
                      <a:avLst/>
                    </a:prstGeom>
                    <a:noFill/>
                    <a:ln>
                      <a:noFill/>
                    </a:ln>
                  </pic:spPr>
                </pic:pic>
              </a:graphicData>
            </a:graphic>
          </wp:inline>
        </w:drawing>
      </w:r>
    </w:p>
    <w:p w14:paraId="746CE546">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Expected Market Share by 2035 &gt;=75%</w:t>
      </w:r>
    </w:p>
    <w:p w14:paraId="504D5EF6">
      <w:pPr>
        <w:pStyle w:val="24"/>
        <w:numPr>
          <w:numId w:val="0"/>
        </w:numPr>
        <w:spacing w:after="100" w:line="259" w:lineRule="auto"/>
        <w:contextualSpacing/>
        <w:rPr>
          <w:rFonts w:hint="default" w:ascii="Bahnschrift Condensed" w:hAnsi="Bahnschrift Condensed" w:cs="Bahnschrift Condensed"/>
          <w:lang w:val="en-US"/>
        </w:rPr>
      </w:pPr>
    </w:p>
    <w:p w14:paraId="2A5FF70E">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Digital Retailers</w:t>
      </w:r>
    </w:p>
    <w:p w14:paraId="78F730C3">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1.Streaming Services</w:t>
      </w:r>
    </w:p>
    <w:p w14:paraId="6804D6F6">
      <w:pPr>
        <w:pStyle w:val="24"/>
        <w:numPr>
          <w:numId w:val="0"/>
        </w:numPr>
        <w:spacing w:after="100" w:line="259" w:lineRule="auto"/>
        <w:contextualSpacing/>
        <w:rPr>
          <w:rFonts w:hint="default" w:ascii="Bahnschrift Condensed" w:hAnsi="Bahnschrift Condensed" w:cs="Bahnschrift Condensed"/>
          <w:lang w:val="en-US"/>
        </w:rPr>
      </w:pPr>
    </w:p>
    <w:p w14:paraId="20CF3642">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Artist to Fan</w:t>
      </w:r>
    </w:p>
    <w:p w14:paraId="1F8C1959">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Websites or Streaming Services</w:t>
      </w:r>
    </w:p>
    <w:p w14:paraId="328DF5A6">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Live Music</w:t>
      </w:r>
    </w:p>
    <w:p w14:paraId="12DE22E8">
      <w:pPr>
        <w:pStyle w:val="24"/>
        <w:numPr>
          <w:numId w:val="0"/>
        </w:numPr>
        <w:spacing w:after="100" w:line="259" w:lineRule="auto"/>
        <w:contextualSpacing/>
        <w:rPr>
          <w:rFonts w:hint="default" w:ascii="Bahnschrift Condensed" w:hAnsi="Bahnschrift Condensed" w:cs="Bahnschrift Condensed"/>
          <w:lang w:val="en-US"/>
        </w:rPr>
      </w:pPr>
    </w:p>
    <w:p w14:paraId="6A3BB0C8">
      <w:pPr>
        <w:pStyle w:val="24"/>
        <w:numPr>
          <w:numId w:val="0"/>
        </w:numPr>
        <w:spacing w:after="100" w:line="259" w:lineRule="auto"/>
        <w:contextualSpacing/>
        <w:rPr>
          <w:rFonts w:hint="default" w:ascii="Bahnschrift Condensed" w:hAnsi="Bahnschrift Condensed" w:cs="Bahnschrift Condensed"/>
          <w:lang w:val="en-US"/>
        </w:rPr>
      </w:pPr>
    </w:p>
    <w:p w14:paraId="291CDB97">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The market is primarily segregated into Europe, Latin America, Asia Pacific, North America, and Middle East &amp; Africa.</w:t>
      </w:r>
    </w:p>
    <w:p w14:paraId="3F137ADA">
      <w:pPr>
        <w:pStyle w:val="24"/>
        <w:numPr>
          <w:numId w:val="0"/>
        </w:numPr>
        <w:spacing w:after="100" w:line="259" w:lineRule="auto"/>
        <w:contextualSpacing/>
        <w:rPr>
          <w:rFonts w:hint="default" w:ascii="Bahnschrift Condensed" w:hAnsi="Bahnschrift Condensed" w:cs="Bahnschrift Condensed"/>
          <w:lang w:val="en-US"/>
        </w:rPr>
      </w:pPr>
    </w:p>
    <w:p w14:paraId="595CA67B">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Source: https://www.businessresearchinsights.com/market-reports/music-distribution-services-market-112293</w:t>
      </w:r>
    </w:p>
    <w:p w14:paraId="086260B5">
      <w:pPr>
        <w:pStyle w:val="24"/>
        <w:numPr>
          <w:numId w:val="0"/>
        </w:numPr>
        <w:spacing w:after="100" w:line="259" w:lineRule="auto"/>
        <w:contextualSpacing/>
        <w:rPr>
          <w:rFonts w:hint="default" w:ascii="Bahnschrift Condensed" w:hAnsi="Bahnschrift Condensed" w:cs="Bahnschrift Condensed"/>
          <w:lang w:val="en-US"/>
        </w:rPr>
      </w:pPr>
    </w:p>
    <w:p w14:paraId="1DDF3CE3">
      <w:pPr>
        <w:pStyle w:val="24"/>
        <w:numPr>
          <w:numId w:val="0"/>
        </w:numPr>
        <w:spacing w:after="100" w:line="259" w:lineRule="auto"/>
        <w:contextualSpacing/>
        <w:rPr>
          <w:rFonts w:hint="default" w:ascii="Bahnschrift Condensed" w:hAnsi="Bahnschrift Condensed" w:cs="Bahnschrift Condensed"/>
          <w:lang w:val="en-US"/>
        </w:rPr>
      </w:pPr>
    </w:p>
    <w:p w14:paraId="130C105A">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An industrial development in the music distribution services market is the increasing adoption of blockchain technology. Blockchain offers solutions to various challenges faced by the industry, including royalty tracking, rights management, and transparent transactions. By leveraging blockchain, music distribution services can provide artists with greater control over their content, ensure fair compensation, and reduce inefficiencies in the distribution process. This development is revolutionizing the way music is distributed, empowering artists, and fostering trust and transparency within the ecosystem.</w:t>
      </w:r>
    </w:p>
    <w:p w14:paraId="2F8D06CD">
      <w:pPr>
        <w:pStyle w:val="24"/>
        <w:numPr>
          <w:numId w:val="0"/>
        </w:numPr>
        <w:spacing w:after="100" w:line="259" w:lineRule="auto"/>
        <w:contextualSpacing/>
        <w:rPr>
          <w:rFonts w:hint="default" w:ascii="Bahnschrift Condensed" w:hAnsi="Bahnschrift Condensed" w:cs="Bahnschrift Condensed"/>
          <w:lang w:val="en-US"/>
        </w:rPr>
      </w:pPr>
    </w:p>
    <w:p w14:paraId="4546EAE5">
      <w:pPr>
        <w:pStyle w:val="24"/>
        <w:numPr>
          <w:ilvl w:val="0"/>
          <w:numId w:val="7"/>
        </w:numPr>
        <w:tabs>
          <w:tab w:val="clear" w:pos="420"/>
        </w:tabs>
        <w:spacing w:after="100" w:line="259" w:lineRule="auto"/>
        <w:ind w:left="420" w:leftChars="0" w:hanging="420" w:firstLineChars="0"/>
        <w:contextualSpacing/>
        <w:rPr>
          <w:rFonts w:hint="default" w:ascii="Bahnschrift Condensed" w:hAnsi="Bahnschrift Condensed" w:cs="Bahnschrift Condensed"/>
          <w:lang w:val="en-US"/>
        </w:rPr>
      </w:pPr>
      <w:r>
        <w:rPr>
          <w:rFonts w:hint="default" w:ascii="Bahnschrift Condensed" w:hAnsi="Bahnschrift Condensed" w:cs="Bahnschrift Condensed"/>
          <w:lang w:val="en-US"/>
        </w:rPr>
        <w:t xml:space="preserve">Source: </w:t>
      </w:r>
      <w:r>
        <w:rPr>
          <w:rFonts w:hint="default" w:ascii="Bahnschrift Condensed" w:hAnsi="Bahnschrift Condensed" w:cs="Bahnschrift Condensed"/>
          <w:lang w:val="en-US"/>
        </w:rPr>
        <w:fldChar w:fldCharType="begin"/>
      </w:r>
      <w:r>
        <w:rPr>
          <w:rFonts w:hint="default" w:ascii="Bahnschrift Condensed" w:hAnsi="Bahnschrift Condensed" w:cs="Bahnschrift Condensed"/>
          <w:lang w:val="en-US"/>
        </w:rPr>
        <w:instrText xml:space="preserve"> HYPERLINK "https://www.businessresearchinsights.com/market-reports/music-distribution-services-market-112293" </w:instrText>
      </w:r>
      <w:r>
        <w:rPr>
          <w:rFonts w:hint="default" w:ascii="Bahnschrift Condensed" w:hAnsi="Bahnschrift Condensed" w:cs="Bahnschrift Condensed"/>
          <w:lang w:val="en-US"/>
        </w:rPr>
        <w:fldChar w:fldCharType="separate"/>
      </w:r>
      <w:r>
        <w:rPr>
          <w:rStyle w:val="20"/>
          <w:rFonts w:hint="default" w:ascii="Bahnschrift Condensed" w:hAnsi="Bahnschrift Condensed" w:cs="Bahnschrift Condensed"/>
          <w:lang w:val="en-US"/>
        </w:rPr>
        <w:t>https://www.businessresearchinsights.com/market-reports/music-distribution-services-market-112293</w:t>
      </w:r>
      <w:r>
        <w:rPr>
          <w:rFonts w:hint="default" w:ascii="Bahnschrift Condensed" w:hAnsi="Bahnschrift Condensed" w:cs="Bahnschrift Condensed"/>
          <w:lang w:val="en-US"/>
        </w:rPr>
        <w:fldChar w:fldCharType="end"/>
      </w:r>
    </w:p>
    <w:p w14:paraId="2A2554C5">
      <w:pPr>
        <w:pStyle w:val="24"/>
        <w:numPr>
          <w:numId w:val="0"/>
        </w:numPr>
        <w:spacing w:after="100" w:line="259" w:lineRule="auto"/>
        <w:contextualSpacing/>
        <w:rPr>
          <w:rFonts w:hint="default" w:ascii="Bahnschrift Condensed" w:hAnsi="Bahnschrift Condensed" w:cs="Bahnschrift Condensed"/>
          <w:lang w:val="en-US"/>
        </w:rPr>
      </w:pPr>
    </w:p>
    <w:p w14:paraId="7FB9A881">
      <w:pPr>
        <w:pStyle w:val="24"/>
        <w:numPr>
          <w:numId w:val="0"/>
        </w:numPr>
        <w:spacing w:after="100" w:line="259" w:lineRule="auto"/>
        <w:contextualSpacing/>
        <w:rPr>
          <w:rFonts w:hint="default" w:ascii="Bahnschrift Condensed" w:hAnsi="Bahnschrift Condensed" w:cs="Bahnschrift Condensed"/>
          <w:lang w:val="en-US"/>
        </w:rPr>
      </w:pPr>
    </w:p>
    <w:p w14:paraId="64C9378F">
      <w:pPr>
        <w:pStyle w:val="24"/>
        <w:numPr>
          <w:numId w:val="0"/>
        </w:numPr>
        <w:spacing w:after="100" w:line="259" w:lineRule="auto"/>
        <w:contextualSpacing/>
        <w:rPr>
          <w:rFonts w:hint="default" w:ascii="Bahnschrift Condensed" w:hAnsi="Bahnschrift Condensed" w:cs="Bahnschrift Condensed"/>
          <w:lang w:val="en-US"/>
        </w:rPr>
      </w:pPr>
    </w:p>
    <w:p w14:paraId="1EE04F9A">
      <w:pPr>
        <w:pStyle w:val="24"/>
        <w:numPr>
          <w:numId w:val="0"/>
        </w:numPr>
        <w:spacing w:after="100" w:line="259" w:lineRule="auto"/>
        <w:contextualSpacing/>
        <w:rPr>
          <w:rFonts w:hint="default" w:ascii="Bahnschrift Condensed" w:hAnsi="Bahnschrift Condensed" w:cs="Bahnschrift Condensed"/>
          <w:lang w:val="en-US"/>
        </w:rPr>
      </w:pPr>
    </w:p>
    <w:p w14:paraId="0BDB0886">
      <w:pPr>
        <w:rPr>
          <w:rFonts w:hint="default" w:ascii="Bahnschrift Condensed" w:hAnsi="Bahnschrift Condensed" w:cs="Bahnschrift Condensed"/>
          <w:lang w:val="en-US"/>
        </w:rPr>
      </w:pPr>
    </w:p>
    <w:p w14:paraId="24C1F250">
      <w:pPr>
        <w:numPr>
          <w:ilvl w:val="0"/>
          <w:numId w:val="7"/>
        </w:numPr>
        <w:ind w:left="420" w:lef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3.</w:t>
      </w:r>
    </w:p>
    <w:p w14:paraId="33072CE1">
      <w:pPr>
        <w:pStyle w:val="34"/>
        <w:keepNext w:val="0"/>
        <w:keepLines w:val="0"/>
        <w:widowControl/>
        <w:numPr>
          <w:ilvl w:val="0"/>
          <w:numId w:val="7"/>
        </w:numPr>
        <w:suppressLineNumbers w:val="0"/>
        <w:spacing w:before="0" w:beforeAutospacing="1" w:after="0" w:afterAutospacing="1"/>
        <w:ind w:left="420" w:leftChars="0" w:right="0" w:hanging="420" w:firstLineChars="0"/>
        <w:rPr>
          <w:rFonts w:hint="default" w:ascii="Bahnschrift Condensed" w:hAnsi="Bahnschrift Condensed" w:cs="Bahnschrift Condensed"/>
        </w:rPr>
      </w:pPr>
      <w:r>
        <w:rPr>
          <w:rFonts w:hint="default" w:ascii="Bahnschrift Condensed" w:hAnsi="Bahnschrift Condensed" w:cs="Bahnschrift Condensed"/>
        </w:rPr>
        <w:t>Every day billions of listening sessions occur across phones, cars, TVs, smart speakers and earbuds.</w:t>
      </w:r>
    </w:p>
    <w:p w14:paraId="1CD1E560">
      <w:pPr>
        <w:pStyle w:val="34"/>
        <w:keepNext w:val="0"/>
        <w:keepLines w:val="0"/>
        <w:widowControl/>
        <w:numPr>
          <w:ilvl w:val="0"/>
          <w:numId w:val="7"/>
        </w:numPr>
        <w:suppressLineNumbers w:val="0"/>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The result is one of the largest behavioral datasets ever created.</w:t>
      </w:r>
    </w:p>
    <w:p w14:paraId="47737B0F">
      <w:pPr>
        <w:pStyle w:val="34"/>
        <w:keepNext w:val="0"/>
        <w:keepLines w:val="0"/>
        <w:widowControl/>
        <w:numPr>
          <w:ilvl w:val="0"/>
          <w:numId w:val="7"/>
        </w:numPr>
        <w:suppressLineNumbers w:val="0"/>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Yet despite this explosion in data, one important question remains unanswered:</w:t>
      </w:r>
    </w:p>
    <w:p w14:paraId="77A8C386">
      <w:pPr>
        <w:pStyle w:val="34"/>
        <w:keepNext w:val="0"/>
        <w:keepLines w:val="0"/>
        <w:widowControl/>
        <w:numPr>
          <w:ilvl w:val="0"/>
          <w:numId w:val="7"/>
        </w:numPr>
        <w:suppressLineNumbers w:val="0"/>
        <w:ind w:left="420" w:leftChars="0" w:right="720" w:hanging="420" w:firstLineChars="0"/>
        <w:rPr>
          <w:rFonts w:hint="default" w:ascii="Bahnschrift Condensed" w:hAnsi="Bahnschrift Condensed" w:cs="Bahnschrift Condensed"/>
        </w:rPr>
      </w:pPr>
      <w:r>
        <w:rPr>
          <w:rStyle w:val="35"/>
          <w:rFonts w:hint="default" w:ascii="Bahnschrift Condensed" w:hAnsi="Bahnschrift Condensed" w:eastAsia="SimSun" w:cs="Bahnschrift Condensed"/>
          <w:sz w:val="24"/>
          <w:szCs w:val="24"/>
        </w:rPr>
        <w:t>Does the music actually match how the listener feels right now?</w:t>
      </w:r>
    </w:p>
    <w:p w14:paraId="13EBD870">
      <w:pPr>
        <w:pStyle w:val="34"/>
        <w:keepNext w:val="0"/>
        <w:keepLines w:val="0"/>
        <w:widowControl/>
        <w:numPr>
          <w:ilvl w:val="0"/>
          <w:numId w:val="7"/>
        </w:numPr>
        <w:suppressLineNumbers w:val="0"/>
        <w:spacing w:before="0" w:beforeAutospacing="1" w:after="0" w:afterAutospacing="1"/>
        <w:ind w:left="420" w:leftChars="0" w:right="0" w:hanging="420" w:firstLineChars="0"/>
        <w:rPr>
          <w:rFonts w:hint="default" w:ascii="Bahnschrift Condensed" w:hAnsi="Bahnschrift Condensed" w:cs="Bahnschrift Condensed"/>
        </w:rPr>
      </w:pPr>
      <w:r>
        <w:rPr>
          <w:rFonts w:hint="default" w:ascii="Bahnschrift Condensed" w:hAnsi="Bahnschrift Condensed" w:cs="Bahnschrift Condensed"/>
        </w:rPr>
        <w:t>That is the gap MoodBuds exists to explore.</w:t>
      </w:r>
    </w:p>
    <w:p w14:paraId="7A2BAE1C">
      <w:pPr>
        <w:pStyle w:val="34"/>
        <w:keepNext w:val="0"/>
        <w:keepLines w:val="0"/>
        <w:widowControl/>
        <w:suppressLineNumbers w:val="0"/>
        <w:spacing w:before="0" w:beforeAutospacing="1" w:after="0" w:afterAutospacing="1"/>
        <w:ind w:left="0" w:right="0" w:firstLine="2040" w:firstLineChars="850"/>
        <w:rPr>
          <w:rFonts w:hint="default" w:ascii="Bahnschrift Condensed" w:hAnsi="Bahnschrift Condensed" w:cs="Bahnschrift Condensed"/>
        </w:rPr>
      </w:pPr>
    </w:p>
    <w:p w14:paraId="24E2086F">
      <w:pPr>
        <w:pStyle w:val="34"/>
        <w:keepNext w:val="0"/>
        <w:keepLines w:val="0"/>
        <w:widowControl/>
        <w:numPr>
          <w:ilvl w:val="0"/>
          <w:numId w:val="7"/>
        </w:numPr>
        <w:suppressLineNumbers w:val="0"/>
        <w:spacing w:before="0" w:beforeAutospacing="1" w:after="0" w:afterAutospacing="1"/>
        <w:ind w:left="420" w:leftChars="0" w:right="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Core:We PLAY ON THE ASPECT OF “BEHAVIOUR” Through Real Data</w:t>
      </w:r>
    </w:p>
    <w:p w14:paraId="6B8A0C10">
      <w:pPr>
        <w:pStyle w:val="34"/>
        <w:keepNext w:val="0"/>
        <w:keepLines w:val="0"/>
        <w:widowControl/>
        <w:suppressLineNumbers w:val="0"/>
        <w:spacing w:before="0" w:beforeAutospacing="1" w:after="0" w:afterAutospacing="1"/>
        <w:ind w:right="0"/>
        <w:rPr>
          <w:rFonts w:hint="default" w:ascii="Bahnschrift Condensed" w:hAnsi="Bahnschrift Condensed" w:cs="Bahnschrift Condensed"/>
          <w:lang w:val="en-US"/>
        </w:rPr>
      </w:pPr>
    </w:p>
    <w:p w14:paraId="23CBDCB4">
      <w:pPr>
        <w:pStyle w:val="34"/>
        <w:keepNext w:val="0"/>
        <w:keepLines w:val="0"/>
        <w:widowControl/>
        <w:numPr>
          <w:ilvl w:val="0"/>
          <w:numId w:val="7"/>
        </w:numPr>
        <w:suppressLineNumbers w:val="0"/>
        <w:spacing w:before="0" w:beforeAutospacing="1" w:after="0" w:afterAutospacing="1"/>
        <w:ind w:left="420" w:leftChars="0" w:right="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Current/Existing Behavioural Scope</w:t>
      </w:r>
    </w:p>
    <w:p w14:paraId="790AE4CA">
      <w:pPr>
        <w:pStyle w:val="34"/>
        <w:keepNext w:val="0"/>
        <w:keepLines w:val="0"/>
        <w:widowControl/>
        <w:numPr>
          <w:ilvl w:val="0"/>
          <w:numId w:val="7"/>
        </w:numPr>
        <w:suppressLineNumbers w:val="0"/>
        <w:spacing w:before="0" w:beforeAutospacing="1" w:after="0" w:afterAutospacing="1"/>
        <w:ind w:left="420" w:leftChars="0" w:right="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Listening History</w:t>
      </w:r>
    </w:p>
    <w:p w14:paraId="72E80D80">
      <w:pPr>
        <w:pStyle w:val="34"/>
        <w:keepNext w:val="0"/>
        <w:keepLines w:val="0"/>
        <w:widowControl/>
        <w:numPr>
          <w:ilvl w:val="0"/>
          <w:numId w:val="7"/>
        </w:numPr>
        <w:suppressLineNumbers w:val="0"/>
        <w:spacing w:before="0" w:beforeAutospacing="1" w:after="0" w:afterAutospacing="1"/>
        <w:ind w:left="420" w:leftChars="0" w:right="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Likes</w:t>
      </w:r>
    </w:p>
    <w:p w14:paraId="24F79DF2">
      <w:pPr>
        <w:pStyle w:val="34"/>
        <w:keepNext w:val="0"/>
        <w:keepLines w:val="0"/>
        <w:widowControl/>
        <w:numPr>
          <w:ilvl w:val="0"/>
          <w:numId w:val="7"/>
        </w:numPr>
        <w:suppressLineNumbers w:val="0"/>
        <w:spacing w:before="0" w:beforeAutospacing="1" w:after="0" w:afterAutospacing="1"/>
        <w:ind w:left="420" w:leftChars="0" w:right="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Dislikes</w:t>
      </w:r>
    </w:p>
    <w:p w14:paraId="267276AE">
      <w:pPr>
        <w:pStyle w:val="34"/>
        <w:keepNext w:val="0"/>
        <w:keepLines w:val="0"/>
        <w:widowControl/>
        <w:numPr>
          <w:ilvl w:val="0"/>
          <w:numId w:val="7"/>
        </w:numPr>
        <w:suppressLineNumbers w:val="0"/>
        <w:spacing w:before="0" w:beforeAutospacing="1" w:after="0" w:afterAutospacing="1"/>
        <w:ind w:left="420" w:leftChars="0" w:right="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Skips</w:t>
      </w:r>
    </w:p>
    <w:p w14:paraId="7F37D436">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5ED8EE9E">
      <w:pPr>
        <w:pStyle w:val="4"/>
        <w:keepNext w:val="0"/>
        <w:keepLines w:val="0"/>
        <w:widowControl/>
        <w:numPr>
          <w:ilvl w:val="0"/>
          <w:numId w:val="7"/>
        </w:numPr>
        <w:suppressLineNumbers w:val="0"/>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Context</w:t>
      </w:r>
    </w:p>
    <w:p w14:paraId="7FD38072">
      <w:pPr>
        <w:keepNext w:val="0"/>
        <w:keepLines w:val="0"/>
        <w:widowControl/>
        <w:numPr>
          <w:ilvl w:val="0"/>
          <w:numId w:val="7"/>
        </w:numPr>
        <w:suppressLineNumbers w:val="0"/>
        <w:spacing w:before="0" w:beforeAutospacing="1" w:after="0" w:afterAutospacing="1"/>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 xml:space="preserve">Time </w:t>
      </w:r>
    </w:p>
    <w:p w14:paraId="70AD9B32">
      <w:pPr>
        <w:keepNext w:val="0"/>
        <w:keepLines w:val="0"/>
        <w:widowControl/>
        <w:numPr>
          <w:ilvl w:val="0"/>
          <w:numId w:val="7"/>
        </w:numPr>
        <w:suppressLineNumbers w:val="0"/>
        <w:spacing w:before="0" w:beforeAutospacing="1" w:after="0" w:afterAutospacing="1"/>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 xml:space="preserve">Location </w:t>
      </w:r>
    </w:p>
    <w:p w14:paraId="5666308A">
      <w:pPr>
        <w:keepNext w:val="0"/>
        <w:keepLines w:val="0"/>
        <w:widowControl/>
        <w:numPr>
          <w:ilvl w:val="0"/>
          <w:numId w:val="7"/>
        </w:numPr>
        <w:suppressLineNumbers w:val="0"/>
        <w:spacing w:before="0" w:beforeAutospacing="1" w:after="0" w:afterAutospacing="1"/>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 xml:space="preserve">Device </w:t>
      </w:r>
    </w:p>
    <w:p w14:paraId="758EFF8B">
      <w:pPr>
        <w:keepNext w:val="0"/>
        <w:keepLines w:val="0"/>
        <w:widowControl/>
        <w:numPr>
          <w:ilvl w:val="0"/>
          <w:numId w:val="7"/>
        </w:numPr>
        <w:suppressLineNumbers w:val="0"/>
        <w:spacing w:before="0" w:beforeAutospacing="1" w:after="0" w:afterAutospacing="1"/>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 xml:space="preserve">Activity </w:t>
      </w:r>
    </w:p>
    <w:p w14:paraId="52EA910D">
      <w:pPr>
        <w:pStyle w:val="4"/>
        <w:keepNext w:val="0"/>
        <w:keepLines w:val="0"/>
        <w:widowControl/>
        <w:numPr>
          <w:ilvl w:val="0"/>
          <w:numId w:val="7"/>
        </w:numPr>
        <w:suppressLineNumbers w:val="0"/>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Content Similarity</w:t>
      </w:r>
    </w:p>
    <w:p w14:paraId="1D478912">
      <w:pPr>
        <w:keepNext w:val="0"/>
        <w:keepLines w:val="0"/>
        <w:widowControl/>
        <w:numPr>
          <w:ilvl w:val="0"/>
          <w:numId w:val="7"/>
        </w:numPr>
        <w:suppressLineNumbers w:val="0"/>
        <w:spacing w:before="0" w:beforeAutospacing="1" w:after="0" w:afterAutospacing="1"/>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 xml:space="preserve">Genre </w:t>
      </w:r>
    </w:p>
    <w:p w14:paraId="7C8768E7">
      <w:pPr>
        <w:keepNext w:val="0"/>
        <w:keepLines w:val="0"/>
        <w:widowControl/>
        <w:numPr>
          <w:ilvl w:val="0"/>
          <w:numId w:val="7"/>
        </w:numPr>
        <w:suppressLineNumbers w:val="0"/>
        <w:spacing w:before="0" w:beforeAutospacing="1" w:after="0" w:afterAutospacing="1"/>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 xml:space="preserve">Artist </w:t>
      </w:r>
    </w:p>
    <w:p w14:paraId="6506E01E">
      <w:pPr>
        <w:keepNext w:val="0"/>
        <w:keepLines w:val="0"/>
        <w:widowControl/>
        <w:numPr>
          <w:ilvl w:val="0"/>
          <w:numId w:val="7"/>
        </w:numPr>
        <w:suppressLineNumbers w:val="0"/>
        <w:spacing w:before="0" w:beforeAutospacing="1" w:after="0" w:afterAutospacing="1"/>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 xml:space="preserve">Tempo </w:t>
      </w:r>
    </w:p>
    <w:p w14:paraId="0FDE0F8E">
      <w:pPr>
        <w:keepNext w:val="0"/>
        <w:keepLines w:val="0"/>
        <w:widowControl/>
        <w:numPr>
          <w:ilvl w:val="0"/>
          <w:numId w:val="7"/>
        </w:numPr>
        <w:suppressLineNumbers w:val="0"/>
        <w:spacing w:before="0" w:beforeAutospacing="1" w:after="0" w:afterAutospacing="1"/>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 xml:space="preserve">Mood tags </w:t>
      </w:r>
    </w:p>
    <w:p w14:paraId="3E3F4DCF">
      <w:pPr>
        <w:keepNext w:val="0"/>
        <w:keepLines w:val="0"/>
        <w:widowControl/>
        <w:numPr>
          <w:ilvl w:val="0"/>
          <w:numId w:val="7"/>
        </w:numPr>
        <w:suppressLineNumbers w:val="0"/>
        <w:spacing w:before="0" w:beforeAutospacing="1" w:after="0" w:afterAutospacing="1"/>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 xml:space="preserve">Audio embeddings </w:t>
      </w:r>
    </w:p>
    <w:p w14:paraId="6A87F4E1">
      <w:pPr>
        <w:pStyle w:val="34"/>
        <w:keepNext w:val="0"/>
        <w:keepLines w:val="0"/>
        <w:widowControl/>
        <w:numPr>
          <w:ilvl w:val="0"/>
          <w:numId w:val="7"/>
        </w:numPr>
        <w:suppressLineNumbers w:val="0"/>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These systems answer the question:</w:t>
      </w:r>
    </w:p>
    <w:p w14:paraId="7C7E7A03">
      <w:pPr>
        <w:pStyle w:val="34"/>
        <w:keepNext w:val="0"/>
        <w:keepLines w:val="0"/>
        <w:widowControl/>
        <w:numPr>
          <w:ilvl w:val="0"/>
          <w:numId w:val="7"/>
        </w:numPr>
        <w:suppressLineNumbers w:val="0"/>
        <w:ind w:left="420" w:leftChars="0" w:right="720" w:hanging="420" w:firstLineChars="0"/>
        <w:rPr>
          <w:rFonts w:hint="default" w:ascii="Bahnschrift Condensed" w:hAnsi="Bahnschrift Condensed" w:cs="Bahnschrift Condensed"/>
        </w:rPr>
      </w:pPr>
      <w:r>
        <w:rPr>
          <w:rStyle w:val="35"/>
          <w:rFonts w:hint="default" w:ascii="Bahnschrift Condensed" w:hAnsi="Bahnschrift Condensed" w:eastAsia="SimSun" w:cs="Bahnschrift Condensed"/>
          <w:sz w:val="24"/>
          <w:szCs w:val="24"/>
        </w:rPr>
        <w:t>"What songs are you likely to play?"</w:t>
      </w:r>
    </w:p>
    <w:p w14:paraId="7CE99606">
      <w:pPr>
        <w:pStyle w:val="34"/>
        <w:keepNext w:val="0"/>
        <w:keepLines w:val="0"/>
        <w:widowControl/>
        <w:numPr>
          <w:ilvl w:val="0"/>
          <w:numId w:val="7"/>
        </w:numPr>
        <w:suppressLineNumbers w:val="0"/>
        <w:ind w:left="420" w:leftChars="0" w:hanging="420" w:firstLineChars="0"/>
        <w:rPr>
          <w:rFonts w:hint="default" w:ascii="Bahnschrift Condensed" w:hAnsi="Bahnschrift Condensed" w:cs="Bahnschrift Condensed"/>
        </w:rPr>
      </w:pPr>
      <w:r>
        <w:rPr>
          <w:rFonts w:hint="default" w:ascii="Bahnschrift Condensed" w:hAnsi="Bahnschrift Condensed" w:cs="Bahnschrift Condensed"/>
        </w:rPr>
        <w:t xml:space="preserve">They do </w:t>
      </w:r>
      <w:r>
        <w:rPr>
          <w:rStyle w:val="35"/>
          <w:rFonts w:hint="default" w:ascii="Bahnschrift Condensed" w:hAnsi="Bahnschrift Condensed" w:cs="Bahnschrift Condensed"/>
        </w:rPr>
        <w:t>not</w:t>
      </w:r>
      <w:r>
        <w:rPr>
          <w:rFonts w:hint="default" w:ascii="Bahnschrift Condensed" w:hAnsi="Bahnschrift Condensed" w:cs="Bahnschrift Condensed"/>
        </w:rPr>
        <w:t xml:space="preserve"> answer:</w:t>
      </w:r>
    </w:p>
    <w:p w14:paraId="2541FA6D">
      <w:pPr>
        <w:pStyle w:val="34"/>
        <w:keepNext w:val="0"/>
        <w:keepLines w:val="0"/>
        <w:widowControl/>
        <w:numPr>
          <w:ilvl w:val="0"/>
          <w:numId w:val="7"/>
        </w:numPr>
        <w:suppressLineNumbers w:val="0"/>
        <w:ind w:left="420" w:leftChars="0" w:right="720" w:hanging="420" w:firstLineChars="0"/>
        <w:rPr>
          <w:rFonts w:hint="default" w:ascii="Bahnschrift Condensed" w:hAnsi="Bahnschrift Condensed" w:cs="Bahnschrift Condensed"/>
        </w:rPr>
      </w:pPr>
      <w:r>
        <w:rPr>
          <w:rStyle w:val="35"/>
          <w:rFonts w:hint="default" w:ascii="Bahnschrift Condensed" w:hAnsi="Bahnschrift Condensed" w:eastAsia="SimSun" w:cs="Bahnschrift Condensed"/>
          <w:sz w:val="24"/>
          <w:szCs w:val="24"/>
        </w:rPr>
        <w:t>"What kind of music would best support you right now?"</w:t>
      </w:r>
    </w:p>
    <w:p w14:paraId="33CA5CF2">
      <w:pPr>
        <w:pStyle w:val="34"/>
        <w:keepNext w:val="0"/>
        <w:keepLines w:val="0"/>
        <w:widowControl/>
        <w:numPr>
          <w:ilvl w:val="0"/>
          <w:numId w:val="7"/>
        </w:numPr>
        <w:suppressLineNumbers w:val="0"/>
        <w:ind w:left="420" w:lef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rPr>
        <w:t xml:space="preserve">That distinction is central to the </w:t>
      </w:r>
      <w:r>
        <w:rPr>
          <w:rFonts w:hint="default" w:ascii="Bahnschrift Condensed" w:hAnsi="Bahnschrift Condensed" w:cs="Bahnschrift Condensed"/>
          <w:lang w:val="en-US"/>
        </w:rPr>
        <w:t>core Idea Behind MoodBuds</w:t>
      </w:r>
    </w:p>
    <w:p w14:paraId="60BC58A6">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41B16276">
      <w:pPr>
        <w:pStyle w:val="34"/>
        <w:keepNext w:val="0"/>
        <w:keepLines w:val="0"/>
        <w:widowControl/>
        <w:numPr>
          <w:numId w:val="0"/>
        </w:numPr>
        <w:suppressLineNumbers w:val="0"/>
        <w:spacing w:before="0" w:beforeAutospacing="1" w:after="0" w:afterAutospacing="1"/>
        <w:ind w:right="0" w:rightChars="0"/>
        <w:rPr>
          <w:rFonts w:hint="default" w:ascii="Bahnschrift Condensed" w:hAnsi="Bahnschrift Condensed" w:cs="Bahnschrift Condensed"/>
          <w:lang w:val="en-US"/>
        </w:rPr>
      </w:pPr>
    </w:p>
    <w:p w14:paraId="0447AFC2">
      <w:pPr>
        <w:pStyle w:val="34"/>
        <w:keepNext w:val="0"/>
        <w:keepLines w:val="0"/>
        <w:widowControl/>
        <w:numPr>
          <w:numId w:val="0"/>
        </w:numPr>
        <w:suppressLineNumbers w:val="0"/>
        <w:spacing w:before="0" w:beforeAutospacing="1" w:after="0" w:afterAutospacing="1"/>
        <w:ind w:right="0" w:rightChars="0"/>
        <w:rPr>
          <w:rFonts w:hint="default" w:ascii="Bahnschrift Condensed" w:hAnsi="Bahnschrift Condensed" w:cs="Bahnschrift Condensed"/>
          <w:lang w:val="en-US"/>
        </w:rPr>
      </w:pPr>
    </w:p>
    <w:p w14:paraId="0D08121D">
      <w:pPr>
        <w:pStyle w:val="34"/>
        <w:keepNext w:val="0"/>
        <w:keepLines w:val="0"/>
        <w:widowControl/>
        <w:numPr>
          <w:ilvl w:val="0"/>
          <w:numId w:val="7"/>
        </w:numPr>
        <w:suppressLineNumbers w:val="0"/>
        <w:spacing w:before="0" w:beforeAutospacing="1" w:after="0" w:afterAutospacing="1"/>
        <w:ind w:left="420" w:leftChars="0" w:right="0" w:righ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User</w:t>
      </w:r>
    </w:p>
    <w:p w14:paraId="71CA2E1D">
      <w:pPr>
        <w:pStyle w:val="34"/>
        <w:keepNext w:val="0"/>
        <w:keepLines w:val="0"/>
        <w:widowControl/>
        <w:numPr>
          <w:numId w:val="0"/>
        </w:numPr>
        <w:suppressLineNumbers w:val="0"/>
        <w:spacing w:before="0" w:beforeAutospacing="1" w:after="0" w:afterAutospacing="1"/>
        <w:ind w:right="0" w:rightChars="0"/>
        <w:rPr>
          <w:rFonts w:hint="default" w:ascii="Bahnschrift Condensed" w:hAnsi="Bahnschrift Condensed" w:cs="Bahnschrift Condensed"/>
          <w:lang w:val="en-US"/>
        </w:rPr>
      </w:pPr>
    </w:p>
    <w:p w14:paraId="2D0411C7">
      <w:pPr>
        <w:pStyle w:val="34"/>
        <w:keepNext w:val="0"/>
        <w:keepLines w:val="0"/>
        <w:widowControl/>
        <w:numPr>
          <w:ilvl w:val="0"/>
          <w:numId w:val="7"/>
        </w:numPr>
        <w:suppressLineNumbers w:val="0"/>
        <w:spacing w:before="0" w:beforeAutospacing="1" w:after="0" w:afterAutospacing="1"/>
        <w:ind w:left="420" w:leftChars="0" w:right="0" w:righ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1B243E29">
      <w:pPr>
        <w:pStyle w:val="34"/>
        <w:keepNext w:val="0"/>
        <w:keepLines w:val="0"/>
        <w:widowControl/>
        <w:numPr>
          <w:numId w:val="0"/>
        </w:numPr>
        <w:suppressLineNumbers w:val="0"/>
        <w:spacing w:before="0" w:beforeAutospacing="1" w:after="0" w:afterAutospacing="1"/>
        <w:ind w:right="0" w:rightChars="0"/>
        <w:rPr>
          <w:rFonts w:hint="default" w:ascii="Bahnschrift Condensed" w:hAnsi="Bahnschrift Condensed" w:cs="Bahnschrift Condensed"/>
          <w:lang w:val="en-US"/>
        </w:rPr>
      </w:pPr>
    </w:p>
    <w:p w14:paraId="1148D3F5">
      <w:pPr>
        <w:pStyle w:val="34"/>
        <w:keepNext w:val="0"/>
        <w:keepLines w:val="0"/>
        <w:widowControl/>
        <w:numPr>
          <w:ilvl w:val="0"/>
          <w:numId w:val="7"/>
        </w:numPr>
        <w:suppressLineNumbers w:val="0"/>
        <w:spacing w:before="0" w:beforeAutospacing="1" w:after="0" w:afterAutospacing="1"/>
        <w:ind w:left="420" w:leftChars="0" w:right="0" w:righ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Clicks</w:t>
      </w:r>
    </w:p>
    <w:p w14:paraId="3415A24D">
      <w:pPr>
        <w:pStyle w:val="34"/>
        <w:keepNext w:val="0"/>
        <w:keepLines w:val="0"/>
        <w:widowControl/>
        <w:numPr>
          <w:ilvl w:val="0"/>
          <w:numId w:val="7"/>
        </w:numPr>
        <w:suppressLineNumbers w:val="0"/>
        <w:spacing w:before="0" w:beforeAutospacing="1" w:after="0" w:afterAutospacing="1"/>
        <w:ind w:left="420" w:leftChars="0" w:right="0" w:righ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Searches</w:t>
      </w:r>
    </w:p>
    <w:p w14:paraId="34C8EB3B">
      <w:pPr>
        <w:pStyle w:val="34"/>
        <w:keepNext w:val="0"/>
        <w:keepLines w:val="0"/>
        <w:widowControl/>
        <w:numPr>
          <w:ilvl w:val="0"/>
          <w:numId w:val="7"/>
        </w:numPr>
        <w:suppressLineNumbers w:val="0"/>
        <w:spacing w:before="0" w:beforeAutospacing="1" w:after="0" w:afterAutospacing="1"/>
        <w:ind w:left="420" w:leftChars="0" w:right="0" w:righ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Likes</w:t>
      </w:r>
    </w:p>
    <w:p w14:paraId="338D7E8D">
      <w:pPr>
        <w:pStyle w:val="34"/>
        <w:keepNext w:val="0"/>
        <w:keepLines w:val="0"/>
        <w:widowControl/>
        <w:numPr>
          <w:ilvl w:val="0"/>
          <w:numId w:val="7"/>
        </w:numPr>
        <w:suppressLineNumbers w:val="0"/>
        <w:spacing w:before="0" w:beforeAutospacing="1" w:after="0" w:afterAutospacing="1"/>
        <w:ind w:left="420" w:leftChars="0" w:right="0" w:righ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Playlists</w:t>
      </w:r>
    </w:p>
    <w:p w14:paraId="002FE744">
      <w:pPr>
        <w:pStyle w:val="34"/>
        <w:keepNext w:val="0"/>
        <w:keepLines w:val="0"/>
        <w:widowControl/>
        <w:numPr>
          <w:ilvl w:val="0"/>
          <w:numId w:val="7"/>
        </w:numPr>
        <w:suppressLineNumbers w:val="0"/>
        <w:spacing w:before="0" w:beforeAutospacing="1" w:after="0" w:afterAutospacing="1"/>
        <w:ind w:left="420" w:leftChars="0" w:right="0" w:righ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History</w:t>
      </w:r>
    </w:p>
    <w:p w14:paraId="67CBF884">
      <w:pPr>
        <w:pStyle w:val="34"/>
        <w:keepNext w:val="0"/>
        <w:keepLines w:val="0"/>
        <w:widowControl/>
        <w:numPr>
          <w:numId w:val="0"/>
        </w:numPr>
        <w:suppressLineNumbers w:val="0"/>
        <w:spacing w:before="0" w:beforeAutospacing="1" w:after="0" w:afterAutospacing="1"/>
        <w:ind w:right="0" w:rightChars="0"/>
        <w:rPr>
          <w:rFonts w:hint="default" w:ascii="Bahnschrift Condensed" w:hAnsi="Bahnschrift Condensed" w:cs="Bahnschrift Condensed"/>
          <w:lang w:val="en-US"/>
        </w:rPr>
      </w:pPr>
    </w:p>
    <w:p w14:paraId="021580A0">
      <w:pPr>
        <w:pStyle w:val="34"/>
        <w:keepNext w:val="0"/>
        <w:keepLines w:val="0"/>
        <w:widowControl/>
        <w:numPr>
          <w:ilvl w:val="0"/>
          <w:numId w:val="7"/>
        </w:numPr>
        <w:suppressLineNumbers w:val="0"/>
        <w:spacing w:before="0" w:beforeAutospacing="1" w:after="0" w:afterAutospacing="1"/>
        <w:ind w:left="420" w:leftChars="0" w:right="0" w:righ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7BFD7EBF">
      <w:pPr>
        <w:pStyle w:val="34"/>
        <w:keepNext w:val="0"/>
        <w:keepLines w:val="0"/>
        <w:widowControl/>
        <w:numPr>
          <w:numId w:val="0"/>
        </w:numPr>
        <w:suppressLineNumbers w:val="0"/>
        <w:spacing w:before="0" w:beforeAutospacing="1" w:after="0" w:afterAutospacing="1"/>
        <w:ind w:right="0" w:rightChars="0"/>
        <w:rPr>
          <w:rFonts w:hint="default" w:ascii="Bahnschrift Condensed" w:hAnsi="Bahnschrift Condensed" w:cs="Bahnschrift Condensed"/>
          <w:lang w:val="en-US"/>
        </w:rPr>
      </w:pPr>
    </w:p>
    <w:p w14:paraId="79840E45">
      <w:pPr>
        <w:pStyle w:val="34"/>
        <w:keepNext w:val="0"/>
        <w:keepLines w:val="0"/>
        <w:widowControl/>
        <w:numPr>
          <w:ilvl w:val="0"/>
          <w:numId w:val="7"/>
        </w:numPr>
        <w:suppressLineNumbers w:val="0"/>
        <w:spacing w:before="0" w:beforeAutospacing="1" w:after="0" w:afterAutospacing="1"/>
        <w:ind w:left="420" w:leftChars="0" w:right="0" w:righ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Recommendation Model</w:t>
      </w:r>
    </w:p>
    <w:p w14:paraId="61C69D8A">
      <w:pPr>
        <w:pStyle w:val="34"/>
        <w:keepNext w:val="0"/>
        <w:keepLines w:val="0"/>
        <w:widowControl/>
        <w:numPr>
          <w:numId w:val="0"/>
        </w:numPr>
        <w:suppressLineNumbers w:val="0"/>
        <w:spacing w:before="0" w:beforeAutospacing="1" w:after="0" w:afterAutospacing="1"/>
        <w:ind w:right="0" w:rightChars="0"/>
        <w:rPr>
          <w:rFonts w:hint="default" w:ascii="Bahnschrift Condensed" w:hAnsi="Bahnschrift Condensed" w:cs="Bahnschrift Condensed"/>
          <w:lang w:val="en-US"/>
        </w:rPr>
      </w:pPr>
    </w:p>
    <w:p w14:paraId="10EC73E6">
      <w:pPr>
        <w:pStyle w:val="34"/>
        <w:keepNext w:val="0"/>
        <w:keepLines w:val="0"/>
        <w:widowControl/>
        <w:numPr>
          <w:ilvl w:val="0"/>
          <w:numId w:val="7"/>
        </w:numPr>
        <w:suppressLineNumbers w:val="0"/>
        <w:spacing w:before="0" w:beforeAutospacing="1" w:after="0" w:afterAutospacing="1"/>
        <w:ind w:left="420" w:leftChars="0" w:right="0" w:righ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0FBB8953">
      <w:pPr>
        <w:pStyle w:val="34"/>
        <w:keepNext w:val="0"/>
        <w:keepLines w:val="0"/>
        <w:widowControl/>
        <w:numPr>
          <w:numId w:val="0"/>
        </w:numPr>
        <w:suppressLineNumbers w:val="0"/>
        <w:spacing w:before="0" w:beforeAutospacing="1" w:after="0" w:afterAutospacing="1"/>
        <w:ind w:right="0" w:rightChars="0"/>
        <w:rPr>
          <w:rFonts w:hint="default" w:ascii="Bahnschrift Condensed" w:hAnsi="Bahnschrift Condensed" w:cs="Bahnschrift Condensed"/>
          <w:lang w:val="en-US"/>
        </w:rPr>
      </w:pPr>
    </w:p>
    <w:p w14:paraId="65AE20E9">
      <w:pPr>
        <w:pStyle w:val="34"/>
        <w:keepNext w:val="0"/>
        <w:keepLines w:val="0"/>
        <w:widowControl/>
        <w:numPr>
          <w:ilvl w:val="0"/>
          <w:numId w:val="7"/>
        </w:numPr>
        <w:suppressLineNumbers w:val="0"/>
        <w:spacing w:before="0" w:beforeAutospacing="1" w:after="0" w:afterAutospacing="1"/>
        <w:ind w:left="420" w:leftChars="0" w:right="0" w:rightChars="0" w:hanging="420" w:firstLineChars="0"/>
        <w:rPr>
          <w:rFonts w:hint="default" w:ascii="Bahnschrift Condensed" w:hAnsi="Bahnschrift Condensed" w:cs="Bahnschrift Condensed"/>
          <w:lang w:val="en-US"/>
        </w:rPr>
      </w:pPr>
      <w:r>
        <w:rPr>
          <w:rFonts w:hint="default" w:ascii="Bahnschrift Condensed" w:hAnsi="Bahnschrift Condensed" w:cs="Bahnschrift Condensed"/>
          <w:lang w:val="en-US"/>
        </w:rPr>
        <w:t>Music</w:t>
      </w:r>
    </w:p>
    <w:p w14:paraId="59D6E8EC">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What Exaclty are the recommendation systems missing today?</w:t>
      </w:r>
    </w:p>
    <w:p w14:paraId="2F892DF9">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Brain Activity</w:t>
      </w:r>
    </w:p>
    <w:p w14:paraId="4C7D607B">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1E1EDB12">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Heart Rate-Partially but not Exaclty</w:t>
      </w:r>
    </w:p>
    <w:p w14:paraId="6A9CE71B">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50FA91E1">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HRV</w:t>
      </w:r>
    </w:p>
    <w:p w14:paraId="1DA48DC0">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2CC348BD">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Stress</w:t>
      </w:r>
    </w:p>
    <w:p w14:paraId="1D7296E7">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25FE6761">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Fatigue</w:t>
      </w:r>
    </w:p>
    <w:p w14:paraId="45B3F219">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0086FC70">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Attention</w:t>
      </w:r>
    </w:p>
    <w:p w14:paraId="2ADA08D9">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3AB45DA7">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Emotional Arousal</w:t>
      </w:r>
    </w:p>
    <w:p w14:paraId="50CAB5EE">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156FADE2">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58997D65">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3341AF73">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Ignored</w:t>
      </w:r>
    </w:p>
    <w:p w14:paraId="24219507">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64FDD290">
      <w:pPr>
        <w:pStyle w:val="2"/>
        <w:keepNext w:val="0"/>
        <w:keepLines w:val="0"/>
        <w:widowControl/>
        <w:suppressLineNumbers w:val="0"/>
      </w:pPr>
      <w:r>
        <w:t>1.5 The Opportunity</w:t>
      </w:r>
    </w:p>
    <w:p w14:paraId="313C97ED">
      <w:pPr>
        <w:pStyle w:val="34"/>
        <w:keepNext w:val="0"/>
        <w:keepLines w:val="0"/>
        <w:widowControl/>
        <w:suppressLineNumbers w:val="0"/>
      </w:pPr>
      <w:r>
        <w:t>Imagine two people playing the exact same playlist.</w:t>
      </w:r>
    </w:p>
    <w:p w14:paraId="7F1EECA4">
      <w:pPr>
        <w:pStyle w:val="34"/>
        <w:keepNext w:val="0"/>
        <w:keepLines w:val="0"/>
        <w:widowControl/>
        <w:suppressLineNumbers w:val="0"/>
      </w:pPr>
      <w:r>
        <w:t>Both listened to identical songs yesterday.</w:t>
      </w:r>
    </w:p>
    <w:p w14:paraId="359CA7A8">
      <w:pPr>
        <w:pStyle w:val="34"/>
        <w:keepNext w:val="0"/>
        <w:keepLines w:val="0"/>
        <w:widowControl/>
        <w:suppressLineNumbers w:val="0"/>
      </w:pPr>
      <w:r>
        <w:t>Both have identical listening history.</w:t>
      </w:r>
    </w:p>
    <w:p w14:paraId="642B77DA">
      <w:pPr>
        <w:pStyle w:val="34"/>
        <w:keepNext w:val="0"/>
        <w:keepLines w:val="0"/>
        <w:widowControl/>
        <w:suppressLineNumbers w:val="0"/>
      </w:pPr>
      <w:r>
        <w:t>Spotify will likely recommend nearly identical music.</w:t>
      </w:r>
    </w:p>
    <w:p w14:paraId="49A23F66">
      <w:pPr>
        <w:pStyle w:val="34"/>
        <w:keepNext w:val="0"/>
        <w:keepLines w:val="0"/>
        <w:widowControl/>
        <w:suppressLineNumbers w:val="0"/>
      </w:pPr>
      <w:r>
        <w:t>Yet internally:</w:t>
      </w:r>
    </w:p>
    <w:p w14:paraId="19A55816">
      <w:pPr>
        <w:pStyle w:val="34"/>
        <w:keepNext w:val="0"/>
        <w:keepLines w:val="0"/>
        <w:widowControl/>
        <w:suppressLineNumbers w:val="0"/>
      </w:pPr>
      <w:r>
        <w:rPr>
          <w:rStyle w:val="35"/>
        </w:rPr>
        <w:t>Person A</w:t>
      </w:r>
    </w:p>
    <w:p w14:paraId="53B340CD">
      <w:pPr>
        <w:keepNext w:val="0"/>
        <w:keepLines w:val="0"/>
        <w:widowControl/>
        <w:numPr>
          <w:ilvl w:val="0"/>
          <w:numId w:val="8"/>
        </w:numPr>
        <w:suppressLineNumbers w:val="0"/>
        <w:spacing w:before="0" w:beforeAutospacing="1" w:after="0" w:afterAutospacing="1"/>
        <w:ind w:left="720" w:hanging="360"/>
      </w:pPr>
      <w:r>
        <w:t xml:space="preserve">Calm </w:t>
      </w:r>
    </w:p>
    <w:p w14:paraId="3A2131C5">
      <w:pPr>
        <w:keepNext w:val="0"/>
        <w:keepLines w:val="0"/>
        <w:widowControl/>
        <w:numPr>
          <w:ilvl w:val="0"/>
          <w:numId w:val="8"/>
        </w:numPr>
        <w:suppressLineNumbers w:val="0"/>
        <w:spacing w:before="0" w:beforeAutospacing="1" w:after="0" w:afterAutospacing="1"/>
        <w:ind w:left="720" w:hanging="360"/>
      </w:pPr>
      <w:r>
        <w:t xml:space="preserve">Focused </w:t>
      </w:r>
    </w:p>
    <w:p w14:paraId="23AB55E8">
      <w:pPr>
        <w:keepNext w:val="0"/>
        <w:keepLines w:val="0"/>
        <w:widowControl/>
        <w:numPr>
          <w:ilvl w:val="0"/>
          <w:numId w:val="8"/>
        </w:numPr>
        <w:suppressLineNumbers w:val="0"/>
        <w:spacing w:before="0" w:beforeAutospacing="1" w:after="0" w:afterAutospacing="1"/>
        <w:ind w:left="720" w:hanging="360"/>
      </w:pPr>
      <w:r>
        <w:t xml:space="preserve">Well-rested </w:t>
      </w:r>
    </w:p>
    <w:p w14:paraId="5669CCA6">
      <w:pPr>
        <w:pStyle w:val="34"/>
        <w:keepNext w:val="0"/>
        <w:keepLines w:val="0"/>
        <w:widowControl/>
        <w:suppressLineNumbers w:val="0"/>
      </w:pPr>
      <w:r>
        <w:rPr>
          <w:rStyle w:val="35"/>
        </w:rPr>
        <w:t>Person B</w:t>
      </w:r>
    </w:p>
    <w:p w14:paraId="06AD60EB">
      <w:pPr>
        <w:keepNext w:val="0"/>
        <w:keepLines w:val="0"/>
        <w:widowControl/>
        <w:numPr>
          <w:ilvl w:val="0"/>
          <w:numId w:val="9"/>
        </w:numPr>
        <w:suppressLineNumbers w:val="0"/>
        <w:spacing w:before="0" w:beforeAutospacing="1" w:after="0" w:afterAutospacing="1"/>
        <w:ind w:left="720" w:hanging="360"/>
      </w:pPr>
      <w:r>
        <w:t xml:space="preserve">Mentally exhausted </w:t>
      </w:r>
    </w:p>
    <w:p w14:paraId="44246EDC">
      <w:pPr>
        <w:keepNext w:val="0"/>
        <w:keepLines w:val="0"/>
        <w:widowControl/>
        <w:numPr>
          <w:ilvl w:val="0"/>
          <w:numId w:val="9"/>
        </w:numPr>
        <w:suppressLineNumbers w:val="0"/>
        <w:spacing w:before="0" w:beforeAutospacing="1" w:after="0" w:afterAutospacing="1"/>
        <w:ind w:left="720" w:hanging="360"/>
      </w:pPr>
      <w:r>
        <w:t xml:space="preserve">High stress </w:t>
      </w:r>
    </w:p>
    <w:p w14:paraId="1899F7EF">
      <w:pPr>
        <w:keepNext w:val="0"/>
        <w:keepLines w:val="0"/>
        <w:widowControl/>
        <w:numPr>
          <w:ilvl w:val="0"/>
          <w:numId w:val="9"/>
        </w:numPr>
        <w:suppressLineNumbers w:val="0"/>
        <w:spacing w:before="0" w:beforeAutospacing="1" w:after="0" w:afterAutospacing="1"/>
        <w:ind w:left="720" w:hanging="360"/>
      </w:pPr>
      <w:r>
        <w:t xml:space="preserve">Elevated heart rate </w:t>
      </w:r>
    </w:p>
    <w:p w14:paraId="7C68E9D1">
      <w:pPr>
        <w:pStyle w:val="34"/>
        <w:keepNext w:val="0"/>
        <w:keepLines w:val="0"/>
        <w:widowControl/>
        <w:suppressLineNumbers w:val="0"/>
      </w:pPr>
      <w:r>
        <w:t>Behaviorally, they look similar.</w:t>
      </w:r>
    </w:p>
    <w:p w14:paraId="08A3FC8E">
      <w:pPr>
        <w:pStyle w:val="34"/>
        <w:keepNext w:val="0"/>
        <w:keepLines w:val="0"/>
        <w:widowControl/>
        <w:suppressLineNumbers w:val="0"/>
      </w:pPr>
      <w:r>
        <w:t>Physiologically, they may need very different experiences.</w:t>
      </w:r>
    </w:p>
    <w:p w14:paraId="3087739D">
      <w:pPr>
        <w:pStyle w:val="34"/>
        <w:keepNext w:val="0"/>
        <w:keepLines w:val="0"/>
        <w:widowControl/>
        <w:suppressLineNumbers w:val="0"/>
      </w:pPr>
      <w:r>
        <w:t>This is the opportunity MoodBuds aims to address.</w:t>
      </w:r>
    </w:p>
    <w:p w14:paraId="0BB6793A">
      <w:pPr>
        <w:pStyle w:val="34"/>
        <w:keepNext w:val="0"/>
        <w:keepLines w:val="0"/>
        <w:widowControl/>
        <w:suppressLineNumbers w:val="0"/>
      </w:pPr>
    </w:p>
    <w:p w14:paraId="10EFE748">
      <w:pPr>
        <w:pStyle w:val="2"/>
        <w:keepNext w:val="0"/>
        <w:keepLines w:val="0"/>
        <w:widowControl/>
        <w:suppressLineNumbers w:val="0"/>
      </w:pPr>
      <w:r>
        <w:rPr>
          <w:rFonts w:hint="default"/>
          <w:lang w:val="en-US"/>
        </w:rPr>
        <w:t xml:space="preserve">                          </w:t>
      </w:r>
      <w:r>
        <w:t>Inside a Modern Music Recommendation System</w:t>
      </w:r>
    </w:p>
    <w:p w14:paraId="6090A624">
      <w:pPr>
        <w:pStyle w:val="3"/>
        <w:keepNext w:val="0"/>
        <w:keepLines w:val="0"/>
        <w:widowControl/>
        <w:suppressLineNumbers w:val="0"/>
      </w:pPr>
      <w:r>
        <w:t>2.1 The Goal</w:t>
      </w:r>
    </w:p>
    <w:p w14:paraId="363D2B48">
      <w:pPr>
        <w:pStyle w:val="34"/>
        <w:keepNext w:val="0"/>
        <w:keepLines w:val="0"/>
        <w:widowControl/>
        <w:suppressLineNumbers w:val="0"/>
        <w:spacing w:before="0" w:beforeAutospacing="1" w:after="0" w:afterAutospacing="1"/>
        <w:ind w:left="0" w:right="0"/>
      </w:pPr>
      <w:r>
        <w:t>At its core, every recommendation system tries to answer a single question:</w:t>
      </w:r>
    </w:p>
    <w:p w14:paraId="2B00064E">
      <w:pPr>
        <w:pStyle w:val="34"/>
        <w:keepNext w:val="0"/>
        <w:keepLines w:val="0"/>
        <w:widowControl/>
        <w:suppressLineNumbers w:val="0"/>
        <w:ind w:left="720" w:right="720"/>
      </w:pPr>
      <w:r>
        <w:rPr>
          <w:rStyle w:val="35"/>
          <w:rFonts w:hint="eastAsia" w:ascii="SimSun" w:hAnsi="SimSun" w:eastAsia="SimSun" w:cs="SimSun"/>
          <w:sz w:val="24"/>
          <w:szCs w:val="24"/>
        </w:rPr>
        <w:t>Given everything we know about this user, what is the next piece of content they are most likely to enjoy or engage with?</w:t>
      </w:r>
    </w:p>
    <w:p w14:paraId="0DCBC50A">
      <w:pPr>
        <w:pStyle w:val="34"/>
        <w:keepNext w:val="0"/>
        <w:keepLines w:val="0"/>
        <w:widowControl/>
        <w:suppressLineNumbers w:val="0"/>
      </w:pPr>
      <w:r>
        <w:t>For Netflix, it's the next movie.</w:t>
      </w:r>
    </w:p>
    <w:p w14:paraId="051CCE34">
      <w:pPr>
        <w:pStyle w:val="34"/>
        <w:keepNext w:val="0"/>
        <w:keepLines w:val="0"/>
        <w:widowControl/>
        <w:suppressLineNumbers w:val="0"/>
      </w:pPr>
      <w:r>
        <w:t>For Amazon, the next product.</w:t>
      </w:r>
    </w:p>
    <w:p w14:paraId="19869CA9">
      <w:pPr>
        <w:pStyle w:val="34"/>
        <w:keepNext w:val="0"/>
        <w:keepLines w:val="0"/>
        <w:widowControl/>
        <w:suppressLineNumbers w:val="0"/>
      </w:pPr>
      <w:r>
        <w:t>For Instagram, the next reel.</w:t>
      </w:r>
    </w:p>
    <w:p w14:paraId="317163A2">
      <w:pPr>
        <w:pStyle w:val="34"/>
        <w:keepNext w:val="0"/>
        <w:keepLines w:val="0"/>
        <w:widowControl/>
        <w:suppressLineNumbers w:val="0"/>
      </w:pPr>
      <w:r>
        <w:t>For Spotify, the next song.</w:t>
      </w:r>
    </w:p>
    <w:p w14:paraId="19ECBB54">
      <w:pPr>
        <w:pStyle w:val="34"/>
        <w:keepNext w:val="0"/>
        <w:keepLines w:val="0"/>
        <w:widowControl/>
        <w:suppressLineNumbers w:val="0"/>
      </w:pPr>
      <w:r>
        <w:t>Everything else is built around answering this one question.</w:t>
      </w:r>
    </w:p>
    <w:p w14:paraId="247CB2E6">
      <w:pPr>
        <w:pStyle w:val="34"/>
        <w:keepNext w:val="0"/>
        <w:keepLines w:val="0"/>
        <w:widowControl/>
        <w:suppressLineNumbers w:val="0"/>
        <w:rPr>
          <w:rFonts w:hint="default"/>
          <w:lang w:val="en-US"/>
        </w:rPr>
      </w:pPr>
      <w:r>
        <w:rPr>
          <w:rFonts w:hint="default"/>
          <w:lang w:val="en-US"/>
        </w:rPr>
        <w:t>What do they essentially track?</w:t>
      </w:r>
    </w:p>
    <w:p w14:paraId="7F5159C7">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Search queries </w:t>
      </w:r>
    </w:p>
    <w:p w14:paraId="186434C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Songs played </w:t>
      </w:r>
    </w:p>
    <w:p w14:paraId="37753DC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Songs skipped </w:t>
      </w:r>
    </w:p>
    <w:p w14:paraId="57020CB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Listening duration </w:t>
      </w:r>
    </w:p>
    <w:p w14:paraId="1485A41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Volume changes </w:t>
      </w:r>
    </w:p>
    <w:p w14:paraId="614208A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Playlist creation </w:t>
      </w:r>
    </w:p>
    <w:p w14:paraId="6055D8D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Likes </w:t>
      </w:r>
    </w:p>
    <w:p w14:paraId="6FAF692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Dislikes </w:t>
      </w:r>
    </w:p>
    <w:p w14:paraId="7ED138E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Shares </w:t>
      </w:r>
    </w:p>
    <w:p w14:paraId="6DC60A1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Downloads </w:t>
      </w:r>
    </w:p>
    <w:p w14:paraId="53577B1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Repeat plays</w:t>
      </w:r>
    </w:p>
    <w:p w14:paraId="4645EC4E">
      <w:pPr>
        <w:keepNext w:val="0"/>
        <w:keepLines w:val="0"/>
        <w:widowControl/>
        <w:suppressLineNumbers w:val="0"/>
      </w:pPr>
    </w:p>
    <w:p w14:paraId="1EB04613">
      <w:pPr>
        <w:keepNext w:val="0"/>
        <w:keepLines w:val="0"/>
        <w:widowControl/>
        <w:numPr>
          <w:ilvl w:val="0"/>
          <w:numId w:val="10"/>
        </w:numPr>
        <w:suppressLineNumbers w:val="0"/>
        <w:rPr>
          <w:rFonts w:hint="default"/>
          <w:lang w:val="en-US"/>
        </w:rPr>
      </w:pPr>
      <w:r>
        <w:rPr>
          <w:rFonts w:hint="default"/>
          <w:lang w:val="en-US"/>
        </w:rPr>
        <w:t>Search queries</w:t>
      </w:r>
    </w:p>
    <w:p w14:paraId="4B2A0EF3">
      <w:pPr>
        <w:keepNext w:val="0"/>
        <w:keepLines w:val="0"/>
        <w:widowControl/>
        <w:numPr>
          <w:numId w:val="0"/>
        </w:numPr>
        <w:suppressLineNumbers w:val="0"/>
        <w:rPr>
          <w:rFonts w:hint="default"/>
          <w:lang w:val="en-US"/>
        </w:rPr>
      </w:pPr>
      <w:r>
        <w:rPr>
          <w:rFonts w:hint="default"/>
          <w:lang w:val="en-US"/>
        </w:rPr>
        <w:t xml:space="preserve">  Turning Action to Events</w:t>
      </w:r>
    </w:p>
    <w:p w14:paraId="6C2C0911">
      <w:pPr>
        <w:keepNext w:val="0"/>
        <w:keepLines w:val="0"/>
        <w:widowControl/>
        <w:numPr>
          <w:numId w:val="0"/>
        </w:numPr>
        <w:suppressLineNumbers w:val="0"/>
        <w:rPr>
          <w:rFonts w:hint="default"/>
          <w:lang w:val="en-US"/>
        </w:rPr>
      </w:pPr>
      <w:r>
        <w:rPr>
          <w:rFonts w:hint="default"/>
          <w:lang w:val="en-US"/>
        </w:rPr>
        <w:t>{</w:t>
      </w:r>
    </w:p>
    <w:p w14:paraId="59D5FCE9">
      <w:pPr>
        <w:keepNext w:val="0"/>
        <w:keepLines w:val="0"/>
        <w:widowControl/>
        <w:numPr>
          <w:numId w:val="0"/>
        </w:numPr>
        <w:suppressLineNumbers w:val="0"/>
        <w:rPr>
          <w:rFonts w:hint="default"/>
          <w:lang w:val="en-US"/>
        </w:rPr>
      </w:pPr>
      <w:r>
        <w:rPr>
          <w:rFonts w:hint="default"/>
          <w:lang w:val="en-US"/>
        </w:rPr>
        <w:t>"user_id":1452,</w:t>
      </w:r>
    </w:p>
    <w:p w14:paraId="744DB576">
      <w:pPr>
        <w:keepNext w:val="0"/>
        <w:keepLines w:val="0"/>
        <w:widowControl/>
        <w:numPr>
          <w:numId w:val="0"/>
        </w:numPr>
        <w:suppressLineNumbers w:val="0"/>
        <w:rPr>
          <w:rFonts w:hint="default"/>
          <w:lang w:val="en-US"/>
        </w:rPr>
      </w:pPr>
      <w:r>
        <w:rPr>
          <w:rFonts w:hint="default"/>
          <w:lang w:val="en-US"/>
        </w:rPr>
        <w:t>"song_id":9132,</w:t>
      </w:r>
    </w:p>
    <w:p w14:paraId="3C20C935">
      <w:pPr>
        <w:keepNext w:val="0"/>
        <w:keepLines w:val="0"/>
        <w:widowControl/>
        <w:numPr>
          <w:numId w:val="0"/>
        </w:numPr>
        <w:suppressLineNumbers w:val="0"/>
        <w:rPr>
          <w:rFonts w:hint="default"/>
          <w:lang w:val="en-US"/>
        </w:rPr>
      </w:pPr>
      <w:r>
        <w:rPr>
          <w:rFonts w:hint="default"/>
          <w:lang w:val="en-US"/>
        </w:rPr>
        <w:t>"event":"play",</w:t>
      </w:r>
    </w:p>
    <w:p w14:paraId="71E8658E">
      <w:pPr>
        <w:keepNext w:val="0"/>
        <w:keepLines w:val="0"/>
        <w:widowControl/>
        <w:numPr>
          <w:numId w:val="0"/>
        </w:numPr>
        <w:suppressLineNumbers w:val="0"/>
        <w:rPr>
          <w:rFonts w:hint="default"/>
          <w:lang w:val="en-US"/>
        </w:rPr>
      </w:pPr>
      <w:r>
        <w:rPr>
          <w:rFonts w:hint="default"/>
          <w:lang w:val="en-US"/>
        </w:rPr>
        <w:t>"time":"21:03",</w:t>
      </w:r>
    </w:p>
    <w:p w14:paraId="00DB18A9">
      <w:pPr>
        <w:keepNext w:val="0"/>
        <w:keepLines w:val="0"/>
        <w:widowControl/>
        <w:numPr>
          <w:numId w:val="0"/>
        </w:numPr>
        <w:suppressLineNumbers w:val="0"/>
        <w:rPr>
          <w:rFonts w:hint="default"/>
          <w:lang w:val="en-US"/>
        </w:rPr>
      </w:pPr>
      <w:r>
        <w:rPr>
          <w:rFonts w:hint="default"/>
          <w:lang w:val="en-US"/>
        </w:rPr>
        <w:t>"device":"Android",</w:t>
      </w:r>
    </w:p>
    <w:p w14:paraId="1FD0D700">
      <w:pPr>
        <w:keepNext w:val="0"/>
        <w:keepLines w:val="0"/>
        <w:widowControl/>
        <w:numPr>
          <w:numId w:val="0"/>
        </w:numPr>
        <w:suppressLineNumbers w:val="0"/>
        <w:rPr>
          <w:rFonts w:hint="default"/>
          <w:lang w:val="en-US"/>
        </w:rPr>
      </w:pPr>
      <w:r>
        <w:rPr>
          <w:rFonts w:hint="default"/>
          <w:lang w:val="en-US"/>
        </w:rPr>
        <w:t>"duration":182,</w:t>
      </w:r>
    </w:p>
    <w:p w14:paraId="273DB176">
      <w:pPr>
        <w:keepNext w:val="0"/>
        <w:keepLines w:val="0"/>
        <w:widowControl/>
        <w:numPr>
          <w:numId w:val="0"/>
        </w:numPr>
        <w:suppressLineNumbers w:val="0"/>
        <w:rPr>
          <w:rFonts w:hint="default"/>
          <w:lang w:val="en-US"/>
        </w:rPr>
      </w:pPr>
      <w:r>
        <w:rPr>
          <w:rFonts w:hint="default"/>
          <w:lang w:val="en-US"/>
        </w:rPr>
        <w:t>"completed":true</w:t>
      </w:r>
    </w:p>
    <w:p w14:paraId="2B886334">
      <w:pPr>
        <w:keepNext w:val="0"/>
        <w:keepLines w:val="0"/>
        <w:widowControl/>
        <w:numPr>
          <w:numId w:val="0"/>
        </w:numPr>
        <w:suppressLineNumbers w:val="0"/>
        <w:rPr>
          <w:rFonts w:hint="default"/>
          <w:lang w:val="en-US"/>
        </w:rPr>
      </w:pPr>
      <w:r>
        <w:rPr>
          <w:rFonts w:hint="default"/>
          <w:lang w:val="en-US"/>
        </w:rPr>
        <w:t>}</w:t>
      </w:r>
    </w:p>
    <w:p w14:paraId="15FAF84B">
      <w:pPr>
        <w:keepNext w:val="0"/>
        <w:keepLines w:val="0"/>
        <w:widowControl/>
        <w:numPr>
          <w:numId w:val="0"/>
        </w:numPr>
        <w:suppressLineNumbers w:val="0"/>
        <w:rPr>
          <w:rFonts w:hint="default"/>
          <w:lang w:val="en-US"/>
        </w:rPr>
      </w:pPr>
      <w:r>
        <w:rPr>
          <w:rFonts w:hint="default"/>
          <w:lang w:val="en-US"/>
        </w:rPr>
        <w:t>Event Stream</w:t>
      </w:r>
    </w:p>
    <w:p w14:paraId="21C1B1F5">
      <w:pPr>
        <w:keepNext w:val="0"/>
        <w:keepLines w:val="0"/>
        <w:widowControl/>
        <w:numPr>
          <w:numId w:val="0"/>
        </w:numPr>
        <w:suppressLineNumbers w:val="0"/>
        <w:rPr>
          <w:rFonts w:hint="default"/>
          <w:lang w:val="en-US"/>
        </w:rPr>
      </w:pPr>
    </w:p>
    <w:p w14:paraId="28257846">
      <w:pPr>
        <w:keepNext w:val="0"/>
        <w:keepLines w:val="0"/>
        <w:widowControl/>
        <w:numPr>
          <w:numId w:val="0"/>
        </w:numPr>
        <w:suppressLineNumbers w:val="0"/>
        <w:rPr>
          <w:rFonts w:hint="default"/>
          <w:lang w:val="en-US"/>
        </w:rPr>
      </w:pPr>
      <w:r>
        <w:rPr>
          <w:rFonts w:hint="default"/>
          <w:lang w:val="en-US"/>
        </w:rPr>
        <w:t>Play</w:t>
      </w:r>
    </w:p>
    <w:p w14:paraId="6FD3BF7B">
      <w:pPr>
        <w:keepNext w:val="0"/>
        <w:keepLines w:val="0"/>
        <w:widowControl/>
        <w:numPr>
          <w:numId w:val="0"/>
        </w:numPr>
        <w:suppressLineNumbers w:val="0"/>
        <w:rPr>
          <w:rFonts w:hint="default"/>
          <w:lang w:val="en-US"/>
        </w:rPr>
      </w:pPr>
    </w:p>
    <w:p w14:paraId="0BA8F540">
      <w:pPr>
        <w:keepNext w:val="0"/>
        <w:keepLines w:val="0"/>
        <w:widowControl/>
        <w:numPr>
          <w:numId w:val="0"/>
        </w:numPr>
        <w:suppressLineNumbers w:val="0"/>
        <w:rPr>
          <w:rFonts w:hint="default"/>
          <w:lang w:val="en-US"/>
        </w:rPr>
      </w:pPr>
      <w:r>
        <w:rPr>
          <w:rFonts w:hint="default"/>
          <w:lang w:val="en-US"/>
        </w:rPr>
        <w:t>Pause</w:t>
      </w:r>
    </w:p>
    <w:p w14:paraId="39FF13FB">
      <w:pPr>
        <w:keepNext w:val="0"/>
        <w:keepLines w:val="0"/>
        <w:widowControl/>
        <w:numPr>
          <w:numId w:val="0"/>
        </w:numPr>
        <w:suppressLineNumbers w:val="0"/>
        <w:rPr>
          <w:rFonts w:hint="default"/>
          <w:lang w:val="en-US"/>
        </w:rPr>
      </w:pPr>
    </w:p>
    <w:p w14:paraId="78C9853C">
      <w:pPr>
        <w:keepNext w:val="0"/>
        <w:keepLines w:val="0"/>
        <w:widowControl/>
        <w:numPr>
          <w:numId w:val="0"/>
        </w:numPr>
        <w:suppressLineNumbers w:val="0"/>
        <w:rPr>
          <w:rFonts w:hint="default"/>
          <w:lang w:val="en-US"/>
        </w:rPr>
      </w:pPr>
      <w:r>
        <w:rPr>
          <w:rFonts w:hint="default"/>
          <w:lang w:val="en-US"/>
        </w:rPr>
        <w:t>Skip</w:t>
      </w:r>
    </w:p>
    <w:p w14:paraId="4F18D44C">
      <w:pPr>
        <w:keepNext w:val="0"/>
        <w:keepLines w:val="0"/>
        <w:widowControl/>
        <w:numPr>
          <w:numId w:val="0"/>
        </w:numPr>
        <w:suppressLineNumbers w:val="0"/>
        <w:rPr>
          <w:rFonts w:hint="default"/>
          <w:lang w:val="en-US"/>
        </w:rPr>
      </w:pPr>
    </w:p>
    <w:p w14:paraId="5D8F8A00">
      <w:pPr>
        <w:keepNext w:val="0"/>
        <w:keepLines w:val="0"/>
        <w:widowControl/>
        <w:numPr>
          <w:numId w:val="0"/>
        </w:numPr>
        <w:suppressLineNumbers w:val="0"/>
        <w:rPr>
          <w:rFonts w:hint="default"/>
          <w:lang w:val="en-US"/>
        </w:rPr>
      </w:pPr>
      <w:r>
        <w:rPr>
          <w:rFonts w:hint="default"/>
          <w:lang w:val="en-US"/>
        </w:rPr>
        <w:t>Like</w:t>
      </w:r>
    </w:p>
    <w:p w14:paraId="341BAF9D">
      <w:pPr>
        <w:keepNext w:val="0"/>
        <w:keepLines w:val="0"/>
        <w:widowControl/>
        <w:numPr>
          <w:numId w:val="0"/>
        </w:numPr>
        <w:suppressLineNumbers w:val="0"/>
        <w:rPr>
          <w:rFonts w:hint="default"/>
          <w:lang w:val="en-US"/>
        </w:rPr>
      </w:pPr>
    </w:p>
    <w:p w14:paraId="1D2BAB7C">
      <w:pPr>
        <w:keepNext w:val="0"/>
        <w:keepLines w:val="0"/>
        <w:widowControl/>
        <w:numPr>
          <w:numId w:val="0"/>
        </w:numPr>
        <w:suppressLineNumbers w:val="0"/>
        <w:rPr>
          <w:rFonts w:hint="default"/>
          <w:lang w:val="en-US"/>
        </w:rPr>
      </w:pPr>
      <w:r>
        <w:rPr>
          <w:rFonts w:hint="default"/>
          <w:lang w:val="en-US"/>
        </w:rPr>
        <w:t>Search</w:t>
      </w:r>
    </w:p>
    <w:p w14:paraId="7FC7059D">
      <w:pPr>
        <w:keepNext w:val="0"/>
        <w:keepLines w:val="0"/>
        <w:widowControl/>
        <w:numPr>
          <w:numId w:val="0"/>
        </w:numPr>
        <w:suppressLineNumbers w:val="0"/>
        <w:rPr>
          <w:rFonts w:hint="default"/>
          <w:lang w:val="en-US"/>
        </w:rPr>
      </w:pPr>
    </w:p>
    <w:p w14:paraId="41517488">
      <w:pPr>
        <w:keepNext w:val="0"/>
        <w:keepLines w:val="0"/>
        <w:widowControl/>
        <w:numPr>
          <w:numId w:val="0"/>
        </w:numPr>
        <w:suppressLineNumbers w:val="0"/>
        <w:rPr>
          <w:rFonts w:hint="default"/>
          <w:lang w:val="en-US"/>
        </w:rPr>
      </w:pPr>
      <w:r>
        <w:rPr>
          <w:rFonts w:hint="default"/>
          <w:lang w:val="en-US"/>
        </w:rPr>
        <w:t>Playlist</w:t>
      </w:r>
    </w:p>
    <w:p w14:paraId="657C23E1">
      <w:pPr>
        <w:keepNext w:val="0"/>
        <w:keepLines w:val="0"/>
        <w:widowControl/>
        <w:numPr>
          <w:numId w:val="0"/>
        </w:numPr>
        <w:suppressLineNumbers w:val="0"/>
        <w:rPr>
          <w:rFonts w:hint="default"/>
          <w:lang w:val="en-US"/>
        </w:rPr>
      </w:pPr>
    </w:p>
    <w:p w14:paraId="10ADB87B">
      <w:pPr>
        <w:keepNext w:val="0"/>
        <w:keepLines w:val="0"/>
        <w:widowControl/>
        <w:numPr>
          <w:numId w:val="0"/>
        </w:numPr>
        <w:suppressLineNumbers w:val="0"/>
        <w:rPr>
          <w:rFonts w:hint="default"/>
          <w:lang w:val="en-US"/>
        </w:rPr>
      </w:pPr>
      <w:r>
        <w:rPr>
          <w:rFonts w:hint="default"/>
          <w:lang w:val="en-US"/>
        </w:rPr>
        <w:t>Download</w:t>
      </w:r>
    </w:p>
    <w:p w14:paraId="3187C15C">
      <w:pPr>
        <w:keepNext w:val="0"/>
        <w:keepLines w:val="0"/>
        <w:widowControl/>
        <w:numPr>
          <w:numId w:val="0"/>
        </w:numPr>
        <w:suppressLineNumbers w:val="0"/>
        <w:rPr>
          <w:rFonts w:hint="default"/>
          <w:lang w:val="en-US"/>
        </w:rPr>
      </w:pPr>
    </w:p>
    <w:p w14:paraId="6ED4E4E1">
      <w:pPr>
        <w:keepNext w:val="0"/>
        <w:keepLines w:val="0"/>
        <w:widowControl/>
        <w:numPr>
          <w:numId w:val="0"/>
        </w:numPr>
        <w:suppressLineNumbers w:val="0"/>
        <w:rPr>
          <w:rFonts w:hint="default"/>
          <w:lang w:val="en-US"/>
        </w:rPr>
      </w:pPr>
      <w:r>
        <w:rPr>
          <w:rFonts w:hint="default"/>
          <w:lang w:val="en-US"/>
        </w:rPr>
        <w:t>Repeat</w:t>
      </w:r>
    </w:p>
    <w:p w14:paraId="03759FAD">
      <w:pPr>
        <w:keepNext w:val="0"/>
        <w:keepLines w:val="0"/>
        <w:widowControl/>
        <w:numPr>
          <w:numId w:val="0"/>
        </w:numPr>
        <w:suppressLineNumbers w:val="0"/>
        <w:rPr>
          <w:rFonts w:hint="default"/>
          <w:lang w:val="en-US"/>
        </w:rPr>
      </w:pPr>
    </w:p>
    <w:p w14:paraId="2819400F">
      <w:pPr>
        <w:keepNext w:val="0"/>
        <w:keepLines w:val="0"/>
        <w:widowControl/>
        <w:numPr>
          <w:numId w:val="0"/>
        </w:numPr>
        <w:suppressLineNumbers w:val="0"/>
        <w:rPr>
          <w:rFonts w:hint="default"/>
          <w:lang w:val="en-US"/>
        </w:rPr>
      </w:pPr>
      <w:r>
        <w:rPr>
          <w:rFonts w:hint="default"/>
          <w:lang w:val="en-US"/>
        </w:rPr>
        <w:t>Follow Artist</w:t>
      </w:r>
    </w:p>
    <w:p w14:paraId="53643EC7">
      <w:pPr>
        <w:keepNext w:val="0"/>
        <w:keepLines w:val="0"/>
        <w:widowControl/>
        <w:numPr>
          <w:numId w:val="0"/>
        </w:numPr>
        <w:suppressLineNumbers w:val="0"/>
        <w:rPr>
          <w:rFonts w:hint="default"/>
          <w:lang w:val="en-US"/>
        </w:rPr>
      </w:pPr>
    </w:p>
    <w:p w14:paraId="37F9CB7D">
      <w:pPr>
        <w:keepNext w:val="0"/>
        <w:keepLines w:val="0"/>
        <w:widowControl/>
        <w:numPr>
          <w:numId w:val="0"/>
        </w:numPr>
        <w:suppressLineNumbers w:val="0"/>
        <w:rPr>
          <w:rFonts w:hint="default"/>
          <w:lang w:val="en-US"/>
        </w:rPr>
      </w:pPr>
      <w:r>
        <w:rPr>
          <w:rFonts w:hint="default"/>
          <w:lang w:val="en-US"/>
        </w:rPr>
        <w:t>Share Song</w:t>
      </w:r>
    </w:p>
    <w:p w14:paraId="37C332DC">
      <w:pPr>
        <w:keepNext w:val="0"/>
        <w:keepLines w:val="0"/>
        <w:widowControl/>
        <w:numPr>
          <w:numId w:val="0"/>
        </w:numPr>
        <w:suppressLineNumbers w:val="0"/>
        <w:rPr>
          <w:rFonts w:hint="default"/>
          <w:lang w:val="en-US"/>
        </w:rPr>
      </w:pPr>
    </w:p>
    <w:p w14:paraId="4E9FAC08">
      <w:pPr>
        <w:keepNext w:val="0"/>
        <w:keepLines w:val="0"/>
        <w:widowControl/>
        <w:numPr>
          <w:numId w:val="0"/>
        </w:numPr>
        <w:suppressLineNumbers w:val="0"/>
        <w:rPr>
          <w:rFonts w:hint="default"/>
          <w:lang w:val="en-US"/>
        </w:rPr>
      </w:pPr>
      <w:r>
        <w:rPr>
          <w:rFonts w:hint="default"/>
          <w:lang w:val="en-US"/>
        </w:rPr>
        <w:t>───────────────►</w:t>
      </w:r>
    </w:p>
    <w:p w14:paraId="262B51BC">
      <w:pPr>
        <w:keepNext w:val="0"/>
        <w:keepLines w:val="0"/>
        <w:widowControl/>
        <w:numPr>
          <w:numId w:val="0"/>
        </w:numPr>
        <w:suppressLineNumbers w:val="0"/>
        <w:rPr>
          <w:rFonts w:hint="default"/>
          <w:lang w:val="en-US"/>
        </w:rPr>
      </w:pPr>
      <w:r>
        <w:rPr>
          <w:rFonts w:hint="default"/>
          <w:lang w:val="en-US"/>
        </w:rPr>
        <w:t>Event Pipeline loaded into Distributed Systems such as Apache Kafka before being loaded into Machine Learning Pipelines</w:t>
      </w:r>
    </w:p>
    <w:p w14:paraId="002E4D52">
      <w:pPr>
        <w:keepNext w:val="0"/>
        <w:keepLines w:val="0"/>
        <w:widowControl/>
        <w:numPr>
          <w:numId w:val="0"/>
        </w:numPr>
        <w:suppressLineNumbers w:val="0"/>
        <w:rPr>
          <w:rFonts w:hint="default"/>
          <w:lang w:val="en-US"/>
        </w:rPr>
      </w:pPr>
      <w:r>
        <w:rPr>
          <w:rFonts w:hint="default"/>
          <w:lang w:val="en-US"/>
        </w:rPr>
        <w:t xml:space="preserve">This is mere Observation Collection </w:t>
      </w:r>
    </w:p>
    <w:p w14:paraId="1B1F12BE">
      <w:pPr>
        <w:keepNext w:val="0"/>
        <w:keepLines w:val="0"/>
        <w:widowControl/>
        <w:numPr>
          <w:numId w:val="0"/>
        </w:numPr>
        <w:suppressLineNumbers w:val="0"/>
        <w:rPr>
          <w:rFonts w:hint="default"/>
          <w:lang w:val="en-US"/>
        </w:rPr>
      </w:pPr>
    </w:p>
    <w:p w14:paraId="2CE87902">
      <w:pPr>
        <w:keepNext w:val="0"/>
        <w:keepLines w:val="0"/>
        <w:widowControl/>
        <w:numPr>
          <w:numId w:val="0"/>
        </w:numPr>
        <w:suppressLineNumbers w:val="0"/>
        <w:rPr>
          <w:rFonts w:hint="default"/>
          <w:lang w:val="en-US"/>
        </w:rPr>
      </w:pPr>
      <w:r>
        <w:rPr>
          <w:rFonts w:hint="default"/>
          <w:lang w:val="en-US"/>
        </w:rPr>
        <w:t>How does System actually remembers you?</w:t>
      </w:r>
    </w:p>
    <w:p w14:paraId="28171A76">
      <w:pPr>
        <w:keepNext w:val="0"/>
        <w:keepLines w:val="0"/>
        <w:widowControl/>
        <w:numPr>
          <w:numId w:val="0"/>
        </w:numPr>
        <w:suppressLineNumbers w:val="0"/>
        <w:rPr>
          <w:rFonts w:hint="default"/>
          <w:lang w:val="en-US"/>
        </w:rPr>
      </w:pPr>
      <w:r>
        <w:rPr>
          <w:rFonts w:hint="default"/>
          <w:lang w:val="en-US"/>
        </w:rPr>
        <w:t xml:space="preserve">  User #1542</w:t>
      </w:r>
    </w:p>
    <w:p w14:paraId="67D87AE0">
      <w:pPr>
        <w:keepNext w:val="0"/>
        <w:keepLines w:val="0"/>
        <w:widowControl/>
        <w:numPr>
          <w:numId w:val="0"/>
        </w:numPr>
        <w:suppressLineNumbers w:val="0"/>
        <w:rPr>
          <w:rFonts w:hint="default"/>
          <w:lang w:val="en-US"/>
        </w:rPr>
      </w:pPr>
    </w:p>
    <w:p w14:paraId="2AA2D8BB">
      <w:pPr>
        <w:keepNext w:val="0"/>
        <w:keepLines w:val="0"/>
        <w:widowControl/>
        <w:numPr>
          <w:numId w:val="0"/>
        </w:numPr>
        <w:suppressLineNumbers w:val="0"/>
        <w:rPr>
          <w:rFonts w:hint="default"/>
          <w:lang w:val="en-US"/>
        </w:rPr>
      </w:pPr>
      <w:r>
        <w:rPr>
          <w:rFonts w:hint="default"/>
          <w:lang w:val="en-US"/>
        </w:rPr>
        <w:t>Preferred Genres</w:t>
      </w:r>
    </w:p>
    <w:p w14:paraId="2D544ABB">
      <w:pPr>
        <w:keepNext w:val="0"/>
        <w:keepLines w:val="0"/>
        <w:widowControl/>
        <w:numPr>
          <w:numId w:val="0"/>
        </w:numPr>
        <w:suppressLineNumbers w:val="0"/>
        <w:rPr>
          <w:rFonts w:hint="default"/>
          <w:lang w:val="en-US"/>
        </w:rPr>
      </w:pPr>
      <w:r>
        <w:rPr>
          <w:rFonts w:hint="default"/>
          <w:lang w:val="en-US"/>
        </w:rPr>
        <w:t>-----------------</w:t>
      </w:r>
    </w:p>
    <w:p w14:paraId="5C453A48">
      <w:pPr>
        <w:keepNext w:val="0"/>
        <w:keepLines w:val="0"/>
        <w:widowControl/>
        <w:numPr>
          <w:numId w:val="0"/>
        </w:numPr>
        <w:suppressLineNumbers w:val="0"/>
        <w:rPr>
          <w:rFonts w:hint="default"/>
          <w:lang w:val="en-US"/>
        </w:rPr>
      </w:pPr>
      <w:r>
        <w:rPr>
          <w:rFonts w:hint="default"/>
          <w:lang w:val="en-US"/>
        </w:rPr>
        <w:t>Lo-fi</w:t>
      </w:r>
    </w:p>
    <w:p w14:paraId="7700F9DF">
      <w:pPr>
        <w:keepNext w:val="0"/>
        <w:keepLines w:val="0"/>
        <w:widowControl/>
        <w:numPr>
          <w:numId w:val="0"/>
        </w:numPr>
        <w:suppressLineNumbers w:val="0"/>
        <w:rPr>
          <w:rFonts w:hint="default"/>
          <w:lang w:val="en-US"/>
        </w:rPr>
      </w:pPr>
      <w:r>
        <w:rPr>
          <w:rFonts w:hint="default"/>
          <w:lang w:val="en-US"/>
        </w:rPr>
        <w:t>Classical</w:t>
      </w:r>
    </w:p>
    <w:p w14:paraId="4780F5AE">
      <w:pPr>
        <w:keepNext w:val="0"/>
        <w:keepLines w:val="0"/>
        <w:widowControl/>
        <w:numPr>
          <w:numId w:val="0"/>
        </w:numPr>
        <w:suppressLineNumbers w:val="0"/>
        <w:rPr>
          <w:rFonts w:hint="default"/>
          <w:lang w:val="en-US"/>
        </w:rPr>
      </w:pPr>
      <w:r>
        <w:rPr>
          <w:rFonts w:hint="default"/>
          <w:lang w:val="en-US"/>
        </w:rPr>
        <w:t>EDM</w:t>
      </w:r>
    </w:p>
    <w:p w14:paraId="40CB4CE1">
      <w:pPr>
        <w:keepNext w:val="0"/>
        <w:keepLines w:val="0"/>
        <w:widowControl/>
        <w:numPr>
          <w:numId w:val="0"/>
        </w:numPr>
        <w:suppressLineNumbers w:val="0"/>
        <w:rPr>
          <w:rFonts w:hint="default"/>
          <w:lang w:val="en-US"/>
        </w:rPr>
      </w:pPr>
    </w:p>
    <w:p w14:paraId="1C406693">
      <w:pPr>
        <w:keepNext w:val="0"/>
        <w:keepLines w:val="0"/>
        <w:widowControl/>
        <w:numPr>
          <w:numId w:val="0"/>
        </w:numPr>
        <w:suppressLineNumbers w:val="0"/>
        <w:rPr>
          <w:rFonts w:hint="default"/>
          <w:lang w:val="en-US"/>
        </w:rPr>
      </w:pPr>
      <w:r>
        <w:rPr>
          <w:rFonts w:hint="default"/>
          <w:lang w:val="en-US"/>
        </w:rPr>
        <w:t>Average Session</w:t>
      </w:r>
    </w:p>
    <w:p w14:paraId="57012803">
      <w:pPr>
        <w:keepNext w:val="0"/>
        <w:keepLines w:val="0"/>
        <w:widowControl/>
        <w:numPr>
          <w:numId w:val="0"/>
        </w:numPr>
        <w:suppressLineNumbers w:val="0"/>
        <w:rPr>
          <w:rFonts w:hint="default"/>
          <w:lang w:val="en-US"/>
        </w:rPr>
      </w:pPr>
      <w:r>
        <w:rPr>
          <w:rFonts w:hint="default"/>
          <w:lang w:val="en-US"/>
        </w:rPr>
        <w:t>----------------</w:t>
      </w:r>
    </w:p>
    <w:p w14:paraId="1B56C4BA">
      <w:pPr>
        <w:keepNext w:val="0"/>
        <w:keepLines w:val="0"/>
        <w:widowControl/>
        <w:numPr>
          <w:numId w:val="0"/>
        </w:numPr>
        <w:suppressLineNumbers w:val="0"/>
        <w:rPr>
          <w:rFonts w:hint="default"/>
          <w:lang w:val="en-US"/>
        </w:rPr>
      </w:pPr>
      <w:r>
        <w:rPr>
          <w:rFonts w:hint="default"/>
          <w:lang w:val="en-US"/>
        </w:rPr>
        <w:t>58 min</w:t>
      </w:r>
    </w:p>
    <w:p w14:paraId="1CE70B24">
      <w:pPr>
        <w:keepNext w:val="0"/>
        <w:keepLines w:val="0"/>
        <w:widowControl/>
        <w:numPr>
          <w:numId w:val="0"/>
        </w:numPr>
        <w:suppressLineNumbers w:val="0"/>
        <w:rPr>
          <w:rFonts w:hint="default"/>
          <w:lang w:val="en-US"/>
        </w:rPr>
      </w:pPr>
    </w:p>
    <w:p w14:paraId="6BF2B7B3">
      <w:pPr>
        <w:keepNext w:val="0"/>
        <w:keepLines w:val="0"/>
        <w:widowControl/>
        <w:numPr>
          <w:numId w:val="0"/>
        </w:numPr>
        <w:suppressLineNumbers w:val="0"/>
        <w:rPr>
          <w:rFonts w:hint="default"/>
          <w:lang w:val="en-US"/>
        </w:rPr>
      </w:pPr>
      <w:r>
        <w:rPr>
          <w:rFonts w:hint="default"/>
          <w:lang w:val="en-US"/>
        </w:rPr>
        <w:t>Night Listening</w:t>
      </w:r>
    </w:p>
    <w:p w14:paraId="6312482E">
      <w:pPr>
        <w:keepNext w:val="0"/>
        <w:keepLines w:val="0"/>
        <w:widowControl/>
        <w:numPr>
          <w:numId w:val="0"/>
        </w:numPr>
        <w:suppressLineNumbers w:val="0"/>
        <w:rPr>
          <w:rFonts w:hint="default"/>
          <w:lang w:val="en-US"/>
        </w:rPr>
      </w:pPr>
      <w:r>
        <w:rPr>
          <w:rFonts w:hint="default"/>
          <w:lang w:val="en-US"/>
        </w:rPr>
        <w:t>----------------</w:t>
      </w:r>
    </w:p>
    <w:p w14:paraId="296074B9">
      <w:pPr>
        <w:keepNext w:val="0"/>
        <w:keepLines w:val="0"/>
        <w:widowControl/>
        <w:numPr>
          <w:numId w:val="0"/>
        </w:numPr>
        <w:suppressLineNumbers w:val="0"/>
        <w:rPr>
          <w:rFonts w:hint="default"/>
          <w:lang w:val="en-US"/>
        </w:rPr>
      </w:pPr>
      <w:r>
        <w:rPr>
          <w:rFonts w:hint="default"/>
          <w:lang w:val="en-US"/>
        </w:rPr>
        <w:t>92%</w:t>
      </w:r>
    </w:p>
    <w:p w14:paraId="0B551EA4">
      <w:pPr>
        <w:keepNext w:val="0"/>
        <w:keepLines w:val="0"/>
        <w:widowControl/>
        <w:numPr>
          <w:numId w:val="0"/>
        </w:numPr>
        <w:suppressLineNumbers w:val="0"/>
        <w:rPr>
          <w:rFonts w:hint="default"/>
          <w:lang w:val="en-US"/>
        </w:rPr>
      </w:pPr>
    </w:p>
    <w:p w14:paraId="02176358">
      <w:pPr>
        <w:keepNext w:val="0"/>
        <w:keepLines w:val="0"/>
        <w:widowControl/>
        <w:numPr>
          <w:numId w:val="0"/>
        </w:numPr>
        <w:suppressLineNumbers w:val="0"/>
        <w:rPr>
          <w:rFonts w:hint="default"/>
          <w:lang w:val="en-US"/>
        </w:rPr>
      </w:pPr>
      <w:r>
        <w:rPr>
          <w:rFonts w:hint="default"/>
          <w:lang w:val="en-US"/>
        </w:rPr>
        <w:t>Favorite Tempo</w:t>
      </w:r>
    </w:p>
    <w:p w14:paraId="48B7B5A0">
      <w:pPr>
        <w:keepNext w:val="0"/>
        <w:keepLines w:val="0"/>
        <w:widowControl/>
        <w:numPr>
          <w:numId w:val="0"/>
        </w:numPr>
        <w:suppressLineNumbers w:val="0"/>
        <w:rPr>
          <w:rFonts w:hint="default"/>
          <w:lang w:val="en-US"/>
        </w:rPr>
      </w:pPr>
      <w:r>
        <w:rPr>
          <w:rFonts w:hint="default"/>
          <w:lang w:val="en-US"/>
        </w:rPr>
        <w:t>----------------</w:t>
      </w:r>
    </w:p>
    <w:p w14:paraId="0D752DC7">
      <w:pPr>
        <w:keepNext w:val="0"/>
        <w:keepLines w:val="0"/>
        <w:widowControl/>
        <w:numPr>
          <w:numId w:val="0"/>
        </w:numPr>
        <w:suppressLineNumbers w:val="0"/>
        <w:rPr>
          <w:rFonts w:hint="default"/>
          <w:lang w:val="en-US"/>
        </w:rPr>
      </w:pPr>
      <w:r>
        <w:rPr>
          <w:rFonts w:hint="default"/>
          <w:lang w:val="en-US"/>
        </w:rPr>
        <w:t>70-90 BPM</w:t>
      </w:r>
    </w:p>
    <w:p w14:paraId="413C61D6">
      <w:pPr>
        <w:keepNext w:val="0"/>
        <w:keepLines w:val="0"/>
        <w:widowControl/>
        <w:numPr>
          <w:numId w:val="0"/>
        </w:numPr>
        <w:suppressLineNumbers w:val="0"/>
        <w:rPr>
          <w:rFonts w:hint="default"/>
          <w:lang w:val="en-US"/>
        </w:rPr>
      </w:pPr>
    </w:p>
    <w:p w14:paraId="0B46CD18">
      <w:pPr>
        <w:keepNext w:val="0"/>
        <w:keepLines w:val="0"/>
        <w:widowControl/>
        <w:numPr>
          <w:numId w:val="0"/>
        </w:numPr>
        <w:suppressLineNumbers w:val="0"/>
        <w:rPr>
          <w:rFonts w:hint="default"/>
          <w:lang w:val="en-US"/>
        </w:rPr>
      </w:pPr>
      <w:r>
        <w:rPr>
          <w:rFonts w:hint="default"/>
          <w:lang w:val="en-US"/>
        </w:rPr>
        <w:t>Frequently Skips</w:t>
      </w:r>
    </w:p>
    <w:p w14:paraId="7DB89F46">
      <w:pPr>
        <w:keepNext w:val="0"/>
        <w:keepLines w:val="0"/>
        <w:widowControl/>
        <w:numPr>
          <w:numId w:val="0"/>
        </w:numPr>
        <w:suppressLineNumbers w:val="0"/>
        <w:rPr>
          <w:rFonts w:hint="default"/>
          <w:lang w:val="en-US"/>
        </w:rPr>
      </w:pPr>
      <w:r>
        <w:rPr>
          <w:rFonts w:hint="default"/>
          <w:lang w:val="en-US"/>
        </w:rPr>
        <w:t>----------------</w:t>
      </w:r>
    </w:p>
    <w:p w14:paraId="5828F697">
      <w:pPr>
        <w:keepNext w:val="0"/>
        <w:keepLines w:val="0"/>
        <w:widowControl/>
        <w:numPr>
          <w:numId w:val="0"/>
        </w:numPr>
        <w:suppressLineNumbers w:val="0"/>
        <w:rPr>
          <w:rFonts w:hint="default"/>
          <w:lang w:val="en-US"/>
        </w:rPr>
      </w:pPr>
      <w:r>
        <w:rPr>
          <w:rFonts w:hint="default"/>
          <w:lang w:val="en-US"/>
        </w:rPr>
        <w:t>Heavy Metal</w:t>
      </w:r>
    </w:p>
    <w:p w14:paraId="66E83163">
      <w:pPr>
        <w:keepNext w:val="0"/>
        <w:keepLines w:val="0"/>
        <w:widowControl/>
        <w:numPr>
          <w:numId w:val="0"/>
        </w:numPr>
        <w:suppressLineNumbers w:val="0"/>
        <w:rPr>
          <w:rFonts w:hint="default"/>
          <w:lang w:val="en-US"/>
        </w:rPr>
      </w:pPr>
    </w:p>
    <w:p w14:paraId="7196D70D">
      <w:pPr>
        <w:keepNext w:val="0"/>
        <w:keepLines w:val="0"/>
        <w:widowControl/>
        <w:numPr>
          <w:numId w:val="0"/>
        </w:numPr>
        <w:suppressLineNumbers w:val="0"/>
        <w:rPr>
          <w:rFonts w:hint="default"/>
          <w:lang w:val="en-US"/>
        </w:rPr>
      </w:pPr>
      <w:r>
        <w:rPr>
          <w:rFonts w:hint="default"/>
          <w:lang w:val="en-US"/>
        </w:rPr>
        <w:t>Preferred Language</w:t>
      </w:r>
    </w:p>
    <w:p w14:paraId="78069AA4">
      <w:pPr>
        <w:keepNext w:val="0"/>
        <w:keepLines w:val="0"/>
        <w:widowControl/>
        <w:numPr>
          <w:numId w:val="0"/>
        </w:numPr>
        <w:suppressLineNumbers w:val="0"/>
        <w:rPr>
          <w:rFonts w:hint="default"/>
          <w:lang w:val="en-US"/>
        </w:rPr>
      </w:pPr>
      <w:r>
        <w:rPr>
          <w:rFonts w:hint="default"/>
          <w:lang w:val="en-US"/>
        </w:rPr>
        <w:t>----------------</w:t>
      </w:r>
    </w:p>
    <w:p w14:paraId="65EDD6FE">
      <w:pPr>
        <w:keepNext w:val="0"/>
        <w:keepLines w:val="0"/>
        <w:widowControl/>
        <w:numPr>
          <w:numId w:val="0"/>
        </w:numPr>
        <w:suppressLineNumbers w:val="0"/>
        <w:rPr>
          <w:rFonts w:hint="default"/>
          <w:lang w:val="en-US"/>
        </w:rPr>
      </w:pPr>
      <w:r>
        <w:rPr>
          <w:rFonts w:hint="default"/>
          <w:lang w:val="en-US"/>
        </w:rPr>
        <w:t>English</w:t>
      </w:r>
    </w:p>
    <w:p w14:paraId="61342E0C">
      <w:pPr>
        <w:keepNext w:val="0"/>
        <w:keepLines w:val="0"/>
        <w:widowControl/>
        <w:numPr>
          <w:numId w:val="0"/>
        </w:numPr>
        <w:suppressLineNumbers w:val="0"/>
        <w:rPr>
          <w:rFonts w:hint="default"/>
          <w:lang w:val="en-US"/>
        </w:rPr>
      </w:pPr>
      <w:r>
        <w:rPr>
          <w:rFonts w:hint="default"/>
          <w:lang w:val="en-US"/>
        </w:rPr>
        <w:t>Hindi</w:t>
      </w:r>
    </w:p>
    <w:p w14:paraId="468286F8">
      <w:pPr>
        <w:keepNext w:val="0"/>
        <w:keepLines w:val="0"/>
        <w:widowControl/>
        <w:numPr>
          <w:numId w:val="0"/>
        </w:numPr>
        <w:suppressLineNumbers w:val="0"/>
        <w:rPr>
          <w:rFonts w:hint="default"/>
          <w:lang w:val="en-US"/>
        </w:rPr>
      </w:pPr>
    </w:p>
    <w:p w14:paraId="41E07667">
      <w:pPr>
        <w:keepNext w:val="0"/>
        <w:keepLines w:val="0"/>
        <w:widowControl/>
        <w:numPr>
          <w:numId w:val="0"/>
        </w:numPr>
        <w:suppressLineNumbers w:val="0"/>
        <w:rPr>
          <w:rFonts w:hint="default"/>
          <w:lang w:val="en-US"/>
        </w:rPr>
      </w:pPr>
      <w:r>
        <w:rPr>
          <w:rFonts w:hint="default"/>
          <w:lang w:val="en-US"/>
        </w:rPr>
        <w:t>Weekend Usage</w:t>
      </w:r>
    </w:p>
    <w:p w14:paraId="5FF74FF8">
      <w:pPr>
        <w:keepNext w:val="0"/>
        <w:keepLines w:val="0"/>
        <w:widowControl/>
        <w:numPr>
          <w:numId w:val="0"/>
        </w:numPr>
        <w:suppressLineNumbers w:val="0"/>
        <w:rPr>
          <w:rFonts w:hint="default"/>
          <w:lang w:val="en-US"/>
        </w:rPr>
      </w:pPr>
      <w:r>
        <w:rPr>
          <w:rFonts w:hint="default"/>
          <w:lang w:val="en-US"/>
        </w:rPr>
        <w:t>----------------</w:t>
      </w:r>
    </w:p>
    <w:p w14:paraId="0EE9472D">
      <w:pPr>
        <w:keepNext w:val="0"/>
        <w:keepLines w:val="0"/>
        <w:widowControl/>
        <w:numPr>
          <w:numId w:val="0"/>
        </w:numPr>
        <w:suppressLineNumbers w:val="0"/>
        <w:rPr>
          <w:rFonts w:hint="default"/>
          <w:lang w:val="en-US"/>
        </w:rPr>
      </w:pPr>
      <w:r>
        <w:rPr>
          <w:rFonts w:hint="default"/>
          <w:lang w:val="en-US"/>
        </w:rPr>
        <w:t>High</w:t>
      </w:r>
    </w:p>
    <w:p w14:paraId="5D3261B9">
      <w:pPr>
        <w:keepNext w:val="0"/>
        <w:keepLines w:val="0"/>
        <w:widowControl/>
        <w:numPr>
          <w:numId w:val="0"/>
        </w:numPr>
        <w:suppressLineNumbers w:val="0"/>
        <w:rPr>
          <w:rFonts w:hint="default"/>
          <w:lang w:val="en-US"/>
        </w:rPr>
      </w:pPr>
    </w:p>
    <w:p w14:paraId="2BBFF435">
      <w:pPr>
        <w:keepNext w:val="0"/>
        <w:keepLines w:val="0"/>
        <w:widowControl/>
        <w:numPr>
          <w:numId w:val="0"/>
        </w:numPr>
        <w:suppressLineNumbers w:val="0"/>
        <w:rPr>
          <w:rFonts w:hint="default"/>
          <w:lang w:val="en-US"/>
        </w:rPr>
      </w:pPr>
      <w:r>
        <w:rPr>
          <w:rFonts w:hint="default"/>
          <w:lang w:val="en-US"/>
        </w:rPr>
        <w:t>Song</w:t>
      </w:r>
    </w:p>
    <w:p w14:paraId="209AFBEE">
      <w:pPr>
        <w:keepNext w:val="0"/>
        <w:keepLines w:val="0"/>
        <w:widowControl/>
        <w:numPr>
          <w:numId w:val="0"/>
        </w:numPr>
        <w:suppressLineNumbers w:val="0"/>
        <w:rPr>
          <w:rFonts w:hint="default"/>
          <w:lang w:val="en-US"/>
        </w:rPr>
      </w:pPr>
    </w:p>
    <w:p w14:paraId="206FB5F1">
      <w:pPr>
        <w:keepNext w:val="0"/>
        <w:keepLines w:val="0"/>
        <w:widowControl/>
        <w:numPr>
          <w:numId w:val="0"/>
        </w:numPr>
        <w:suppressLineNumbers w:val="0"/>
        <w:rPr>
          <w:rFonts w:hint="default"/>
          <w:lang w:val="en-US"/>
        </w:rPr>
      </w:pPr>
      <w:r>
        <w:rPr>
          <w:rFonts w:hint="default"/>
          <w:lang w:val="en-US"/>
        </w:rPr>
        <w:t>↓</w:t>
      </w:r>
    </w:p>
    <w:p w14:paraId="5A15439A">
      <w:pPr>
        <w:keepNext w:val="0"/>
        <w:keepLines w:val="0"/>
        <w:widowControl/>
        <w:numPr>
          <w:numId w:val="0"/>
        </w:numPr>
        <w:suppressLineNumbers w:val="0"/>
        <w:rPr>
          <w:rFonts w:hint="default"/>
          <w:lang w:val="en-US"/>
        </w:rPr>
      </w:pPr>
    </w:p>
    <w:p w14:paraId="2326F0D6">
      <w:pPr>
        <w:keepNext w:val="0"/>
        <w:keepLines w:val="0"/>
        <w:widowControl/>
        <w:numPr>
          <w:numId w:val="0"/>
        </w:numPr>
        <w:suppressLineNumbers w:val="0"/>
        <w:rPr>
          <w:rFonts w:hint="default"/>
          <w:lang w:val="en-US"/>
        </w:rPr>
      </w:pPr>
      <w:r>
        <w:rPr>
          <w:rFonts w:hint="default"/>
          <w:lang w:val="en-US"/>
        </w:rPr>
        <w:t>Tempo</w:t>
      </w:r>
    </w:p>
    <w:p w14:paraId="354032BF">
      <w:pPr>
        <w:keepNext w:val="0"/>
        <w:keepLines w:val="0"/>
        <w:widowControl/>
        <w:numPr>
          <w:numId w:val="0"/>
        </w:numPr>
        <w:suppressLineNumbers w:val="0"/>
        <w:rPr>
          <w:rFonts w:hint="default"/>
          <w:lang w:val="en-US"/>
        </w:rPr>
      </w:pPr>
    </w:p>
    <w:p w14:paraId="7886A3FB">
      <w:pPr>
        <w:keepNext w:val="0"/>
        <w:keepLines w:val="0"/>
        <w:widowControl/>
        <w:numPr>
          <w:numId w:val="0"/>
        </w:numPr>
        <w:suppressLineNumbers w:val="0"/>
        <w:rPr>
          <w:rFonts w:hint="default"/>
          <w:lang w:val="en-US"/>
        </w:rPr>
      </w:pPr>
      <w:r>
        <w:rPr>
          <w:rFonts w:hint="default"/>
          <w:lang w:val="en-US"/>
        </w:rPr>
        <w:t>↓</w:t>
      </w:r>
    </w:p>
    <w:p w14:paraId="5AD41174">
      <w:pPr>
        <w:keepNext w:val="0"/>
        <w:keepLines w:val="0"/>
        <w:widowControl/>
        <w:numPr>
          <w:numId w:val="0"/>
        </w:numPr>
        <w:suppressLineNumbers w:val="0"/>
        <w:rPr>
          <w:rFonts w:hint="default"/>
          <w:lang w:val="en-US"/>
        </w:rPr>
      </w:pPr>
    </w:p>
    <w:p w14:paraId="68F37EBD">
      <w:pPr>
        <w:keepNext w:val="0"/>
        <w:keepLines w:val="0"/>
        <w:widowControl/>
        <w:numPr>
          <w:numId w:val="0"/>
        </w:numPr>
        <w:suppressLineNumbers w:val="0"/>
        <w:rPr>
          <w:rFonts w:hint="default"/>
          <w:lang w:val="en-US"/>
        </w:rPr>
      </w:pPr>
      <w:r>
        <w:rPr>
          <w:rFonts w:hint="default"/>
          <w:lang w:val="en-US"/>
        </w:rPr>
        <w:t>Energy</w:t>
      </w:r>
    </w:p>
    <w:p w14:paraId="6F5D8DCA">
      <w:pPr>
        <w:keepNext w:val="0"/>
        <w:keepLines w:val="0"/>
        <w:widowControl/>
        <w:numPr>
          <w:numId w:val="0"/>
        </w:numPr>
        <w:suppressLineNumbers w:val="0"/>
        <w:rPr>
          <w:rFonts w:hint="default"/>
          <w:lang w:val="en-US"/>
        </w:rPr>
      </w:pPr>
    </w:p>
    <w:p w14:paraId="7021E31C">
      <w:pPr>
        <w:keepNext w:val="0"/>
        <w:keepLines w:val="0"/>
        <w:widowControl/>
        <w:numPr>
          <w:numId w:val="0"/>
        </w:numPr>
        <w:suppressLineNumbers w:val="0"/>
        <w:rPr>
          <w:rFonts w:hint="default"/>
          <w:lang w:val="en-US"/>
        </w:rPr>
      </w:pPr>
      <w:r>
        <w:rPr>
          <w:rFonts w:hint="default"/>
          <w:lang w:val="en-US"/>
        </w:rPr>
        <w:t>↓</w:t>
      </w:r>
    </w:p>
    <w:p w14:paraId="2E77BDB2">
      <w:pPr>
        <w:keepNext w:val="0"/>
        <w:keepLines w:val="0"/>
        <w:widowControl/>
        <w:numPr>
          <w:numId w:val="0"/>
        </w:numPr>
        <w:suppressLineNumbers w:val="0"/>
        <w:rPr>
          <w:rFonts w:hint="default"/>
          <w:lang w:val="en-US"/>
        </w:rPr>
      </w:pPr>
    </w:p>
    <w:p w14:paraId="6AC9F598">
      <w:pPr>
        <w:keepNext w:val="0"/>
        <w:keepLines w:val="0"/>
        <w:widowControl/>
        <w:numPr>
          <w:numId w:val="0"/>
        </w:numPr>
        <w:suppressLineNumbers w:val="0"/>
        <w:rPr>
          <w:rFonts w:hint="default"/>
          <w:lang w:val="en-US"/>
        </w:rPr>
      </w:pPr>
      <w:r>
        <w:rPr>
          <w:rFonts w:hint="default"/>
          <w:lang w:val="en-US"/>
        </w:rPr>
        <w:t>Danceability</w:t>
      </w:r>
    </w:p>
    <w:p w14:paraId="21B29174">
      <w:pPr>
        <w:keepNext w:val="0"/>
        <w:keepLines w:val="0"/>
        <w:widowControl/>
        <w:numPr>
          <w:numId w:val="0"/>
        </w:numPr>
        <w:suppressLineNumbers w:val="0"/>
        <w:rPr>
          <w:rFonts w:hint="default"/>
          <w:lang w:val="en-US"/>
        </w:rPr>
      </w:pPr>
    </w:p>
    <w:p w14:paraId="3B5A2687">
      <w:pPr>
        <w:keepNext w:val="0"/>
        <w:keepLines w:val="0"/>
        <w:widowControl/>
        <w:numPr>
          <w:numId w:val="0"/>
        </w:numPr>
        <w:suppressLineNumbers w:val="0"/>
        <w:rPr>
          <w:rFonts w:hint="default"/>
          <w:lang w:val="en-US"/>
        </w:rPr>
      </w:pPr>
      <w:r>
        <w:rPr>
          <w:rFonts w:hint="default"/>
          <w:lang w:val="en-US"/>
        </w:rPr>
        <w:t>↓</w:t>
      </w:r>
    </w:p>
    <w:p w14:paraId="32E07C11">
      <w:pPr>
        <w:keepNext w:val="0"/>
        <w:keepLines w:val="0"/>
        <w:widowControl/>
        <w:numPr>
          <w:numId w:val="0"/>
        </w:numPr>
        <w:suppressLineNumbers w:val="0"/>
        <w:rPr>
          <w:rFonts w:hint="default"/>
          <w:lang w:val="en-US"/>
        </w:rPr>
      </w:pPr>
    </w:p>
    <w:p w14:paraId="2E3A6AD1">
      <w:pPr>
        <w:keepNext w:val="0"/>
        <w:keepLines w:val="0"/>
        <w:widowControl/>
        <w:numPr>
          <w:numId w:val="0"/>
        </w:numPr>
        <w:suppressLineNumbers w:val="0"/>
        <w:rPr>
          <w:rFonts w:hint="default"/>
          <w:lang w:val="en-US"/>
        </w:rPr>
      </w:pPr>
      <w:r>
        <w:rPr>
          <w:rFonts w:hint="default"/>
          <w:lang w:val="en-US"/>
        </w:rPr>
        <w:t>Acousticness</w:t>
      </w:r>
    </w:p>
    <w:p w14:paraId="644FA2BD">
      <w:pPr>
        <w:keepNext w:val="0"/>
        <w:keepLines w:val="0"/>
        <w:widowControl/>
        <w:numPr>
          <w:numId w:val="0"/>
        </w:numPr>
        <w:suppressLineNumbers w:val="0"/>
        <w:rPr>
          <w:rFonts w:hint="default"/>
          <w:lang w:val="en-US"/>
        </w:rPr>
      </w:pPr>
    </w:p>
    <w:p w14:paraId="5D4009C3">
      <w:pPr>
        <w:keepNext w:val="0"/>
        <w:keepLines w:val="0"/>
        <w:widowControl/>
        <w:numPr>
          <w:numId w:val="0"/>
        </w:numPr>
        <w:suppressLineNumbers w:val="0"/>
        <w:rPr>
          <w:rFonts w:hint="default"/>
          <w:lang w:val="en-US"/>
        </w:rPr>
      </w:pPr>
      <w:r>
        <w:rPr>
          <w:rFonts w:hint="default"/>
          <w:lang w:val="en-US"/>
        </w:rPr>
        <w:t>↓</w:t>
      </w:r>
    </w:p>
    <w:p w14:paraId="3176FF03">
      <w:pPr>
        <w:keepNext w:val="0"/>
        <w:keepLines w:val="0"/>
        <w:widowControl/>
        <w:numPr>
          <w:numId w:val="0"/>
        </w:numPr>
        <w:suppressLineNumbers w:val="0"/>
        <w:rPr>
          <w:rFonts w:hint="default"/>
          <w:lang w:val="en-US"/>
        </w:rPr>
      </w:pPr>
    </w:p>
    <w:p w14:paraId="6E1BE588">
      <w:pPr>
        <w:keepNext w:val="0"/>
        <w:keepLines w:val="0"/>
        <w:widowControl/>
        <w:numPr>
          <w:numId w:val="0"/>
        </w:numPr>
        <w:suppressLineNumbers w:val="0"/>
        <w:rPr>
          <w:rFonts w:hint="default"/>
          <w:lang w:val="en-US"/>
        </w:rPr>
      </w:pPr>
      <w:r>
        <w:rPr>
          <w:rFonts w:hint="default"/>
          <w:lang w:val="en-US"/>
        </w:rPr>
        <w:t>Loudness</w:t>
      </w:r>
    </w:p>
    <w:p w14:paraId="1ABB3906">
      <w:pPr>
        <w:keepNext w:val="0"/>
        <w:keepLines w:val="0"/>
        <w:widowControl/>
        <w:numPr>
          <w:numId w:val="0"/>
        </w:numPr>
        <w:suppressLineNumbers w:val="0"/>
        <w:rPr>
          <w:rFonts w:hint="default"/>
          <w:lang w:val="en-US"/>
        </w:rPr>
      </w:pPr>
    </w:p>
    <w:p w14:paraId="47BC6E63">
      <w:pPr>
        <w:keepNext w:val="0"/>
        <w:keepLines w:val="0"/>
        <w:widowControl/>
        <w:numPr>
          <w:numId w:val="0"/>
        </w:numPr>
        <w:suppressLineNumbers w:val="0"/>
        <w:rPr>
          <w:rFonts w:hint="default"/>
          <w:lang w:val="en-US"/>
        </w:rPr>
      </w:pPr>
      <w:r>
        <w:rPr>
          <w:rFonts w:hint="default"/>
          <w:lang w:val="en-US"/>
        </w:rPr>
        <w:t>↓</w:t>
      </w:r>
    </w:p>
    <w:p w14:paraId="6FEB7F08">
      <w:pPr>
        <w:keepNext w:val="0"/>
        <w:keepLines w:val="0"/>
        <w:widowControl/>
        <w:numPr>
          <w:numId w:val="0"/>
        </w:numPr>
        <w:suppressLineNumbers w:val="0"/>
        <w:rPr>
          <w:rFonts w:hint="default"/>
          <w:lang w:val="en-US"/>
        </w:rPr>
      </w:pPr>
    </w:p>
    <w:p w14:paraId="2A5FCB70">
      <w:pPr>
        <w:keepNext w:val="0"/>
        <w:keepLines w:val="0"/>
        <w:widowControl/>
        <w:numPr>
          <w:numId w:val="0"/>
        </w:numPr>
        <w:suppressLineNumbers w:val="0"/>
        <w:rPr>
          <w:rFonts w:hint="default"/>
          <w:lang w:val="en-US"/>
        </w:rPr>
      </w:pPr>
      <w:r>
        <w:rPr>
          <w:rFonts w:hint="default"/>
          <w:lang w:val="en-US"/>
        </w:rPr>
        <w:t>Instrumentalness</w:t>
      </w:r>
    </w:p>
    <w:p w14:paraId="1C466AD8">
      <w:pPr>
        <w:keepNext w:val="0"/>
        <w:keepLines w:val="0"/>
        <w:widowControl/>
        <w:numPr>
          <w:numId w:val="0"/>
        </w:numPr>
        <w:suppressLineNumbers w:val="0"/>
        <w:rPr>
          <w:rFonts w:hint="default"/>
          <w:lang w:val="en-US"/>
        </w:rPr>
      </w:pPr>
    </w:p>
    <w:p w14:paraId="29913AC8">
      <w:pPr>
        <w:keepNext w:val="0"/>
        <w:keepLines w:val="0"/>
        <w:widowControl/>
        <w:numPr>
          <w:numId w:val="0"/>
        </w:numPr>
        <w:suppressLineNumbers w:val="0"/>
        <w:rPr>
          <w:rFonts w:hint="default"/>
          <w:lang w:val="en-US"/>
        </w:rPr>
      </w:pPr>
      <w:r>
        <w:rPr>
          <w:rFonts w:hint="default"/>
          <w:lang w:val="en-US"/>
        </w:rPr>
        <w:t>↓</w:t>
      </w:r>
    </w:p>
    <w:p w14:paraId="2BE85A7E">
      <w:pPr>
        <w:keepNext w:val="0"/>
        <w:keepLines w:val="0"/>
        <w:widowControl/>
        <w:numPr>
          <w:numId w:val="0"/>
        </w:numPr>
        <w:suppressLineNumbers w:val="0"/>
        <w:rPr>
          <w:rFonts w:hint="default"/>
          <w:lang w:val="en-US"/>
        </w:rPr>
      </w:pPr>
    </w:p>
    <w:p w14:paraId="01F628D1">
      <w:pPr>
        <w:keepNext w:val="0"/>
        <w:keepLines w:val="0"/>
        <w:widowControl/>
        <w:numPr>
          <w:numId w:val="0"/>
        </w:numPr>
        <w:suppressLineNumbers w:val="0"/>
        <w:rPr>
          <w:rFonts w:hint="default"/>
          <w:lang w:val="en-US"/>
        </w:rPr>
      </w:pPr>
      <w:r>
        <w:rPr>
          <w:rFonts w:hint="default"/>
          <w:lang w:val="en-US"/>
        </w:rPr>
        <w:t>Speech Ratio</w:t>
      </w:r>
    </w:p>
    <w:p w14:paraId="18B771B9">
      <w:pPr>
        <w:keepNext w:val="0"/>
        <w:keepLines w:val="0"/>
        <w:widowControl/>
        <w:numPr>
          <w:numId w:val="0"/>
        </w:numPr>
        <w:suppressLineNumbers w:val="0"/>
        <w:rPr>
          <w:rFonts w:hint="default"/>
          <w:lang w:val="en-US"/>
        </w:rPr>
      </w:pPr>
    </w:p>
    <w:p w14:paraId="3460FDC2">
      <w:pPr>
        <w:keepNext w:val="0"/>
        <w:keepLines w:val="0"/>
        <w:widowControl/>
        <w:numPr>
          <w:numId w:val="0"/>
        </w:numPr>
        <w:suppressLineNumbers w:val="0"/>
        <w:rPr>
          <w:rFonts w:hint="default"/>
          <w:lang w:val="en-US"/>
        </w:rPr>
      </w:pPr>
      <w:r>
        <w:rPr>
          <w:rFonts w:hint="default"/>
          <w:lang w:val="en-US"/>
        </w:rPr>
        <w:t>↓</w:t>
      </w:r>
    </w:p>
    <w:p w14:paraId="0E99E553">
      <w:pPr>
        <w:keepNext w:val="0"/>
        <w:keepLines w:val="0"/>
        <w:widowControl/>
        <w:numPr>
          <w:numId w:val="0"/>
        </w:numPr>
        <w:suppressLineNumbers w:val="0"/>
        <w:rPr>
          <w:rFonts w:hint="default"/>
          <w:lang w:val="en-US"/>
        </w:rPr>
      </w:pPr>
    </w:p>
    <w:p w14:paraId="0018FC8B">
      <w:pPr>
        <w:keepNext w:val="0"/>
        <w:keepLines w:val="0"/>
        <w:widowControl/>
        <w:numPr>
          <w:numId w:val="0"/>
        </w:numPr>
        <w:suppressLineNumbers w:val="0"/>
        <w:rPr>
          <w:rFonts w:hint="default"/>
          <w:lang w:val="en-US"/>
        </w:rPr>
      </w:pPr>
      <w:r>
        <w:rPr>
          <w:rFonts w:hint="default"/>
          <w:lang w:val="en-US"/>
        </w:rPr>
        <w:t>Valence</w:t>
      </w:r>
    </w:p>
    <w:p w14:paraId="01B59D7C">
      <w:pPr>
        <w:keepNext w:val="0"/>
        <w:keepLines w:val="0"/>
        <w:widowControl/>
        <w:numPr>
          <w:numId w:val="0"/>
        </w:numPr>
        <w:suppressLineNumbers w:val="0"/>
        <w:rPr>
          <w:rFonts w:hint="default"/>
          <w:lang w:val="en-US"/>
        </w:rPr>
      </w:pPr>
    </w:p>
    <w:p w14:paraId="67651DDA">
      <w:pPr>
        <w:keepNext w:val="0"/>
        <w:keepLines w:val="0"/>
        <w:widowControl/>
        <w:numPr>
          <w:numId w:val="0"/>
        </w:numPr>
        <w:suppressLineNumbers w:val="0"/>
        <w:rPr>
          <w:rFonts w:hint="default"/>
          <w:lang w:val="en-US"/>
        </w:rPr>
      </w:pPr>
      <w:r>
        <w:rPr>
          <w:rFonts w:hint="default"/>
          <w:lang w:val="en-US"/>
        </w:rPr>
        <w:t>↓</w:t>
      </w:r>
    </w:p>
    <w:p w14:paraId="6D318E64">
      <w:pPr>
        <w:keepNext w:val="0"/>
        <w:keepLines w:val="0"/>
        <w:widowControl/>
        <w:numPr>
          <w:numId w:val="0"/>
        </w:numPr>
        <w:suppressLineNumbers w:val="0"/>
        <w:rPr>
          <w:rFonts w:hint="default"/>
          <w:lang w:val="en-US"/>
        </w:rPr>
      </w:pPr>
    </w:p>
    <w:p w14:paraId="263C6D56">
      <w:pPr>
        <w:keepNext w:val="0"/>
        <w:keepLines w:val="0"/>
        <w:widowControl/>
        <w:numPr>
          <w:numId w:val="0"/>
        </w:numPr>
        <w:suppressLineNumbers w:val="0"/>
        <w:rPr>
          <w:rFonts w:hint="default"/>
          <w:lang w:val="en-US"/>
        </w:rPr>
      </w:pPr>
      <w:r>
        <w:rPr>
          <w:rFonts w:hint="default"/>
          <w:lang w:val="en-US"/>
        </w:rPr>
        <w:t>Popularity</w:t>
      </w:r>
    </w:p>
    <w:p w14:paraId="64CABD86">
      <w:pPr>
        <w:keepNext w:val="0"/>
        <w:keepLines w:val="0"/>
        <w:widowControl/>
        <w:numPr>
          <w:numId w:val="0"/>
        </w:numPr>
        <w:suppressLineNumbers w:val="0"/>
        <w:rPr>
          <w:rFonts w:hint="default"/>
          <w:lang w:val="en-US"/>
        </w:rPr>
      </w:pPr>
    </w:p>
    <w:p w14:paraId="18F1278A">
      <w:pPr>
        <w:keepNext w:val="0"/>
        <w:keepLines w:val="0"/>
        <w:widowControl/>
        <w:numPr>
          <w:numId w:val="0"/>
        </w:numPr>
        <w:suppressLineNumbers w:val="0"/>
        <w:rPr>
          <w:rFonts w:hint="default"/>
          <w:lang w:val="en-US"/>
        </w:rPr>
      </w:pPr>
      <w:r>
        <w:rPr>
          <w:rFonts w:hint="default"/>
          <w:lang w:val="en-US"/>
        </w:rPr>
        <w:t>↓</w:t>
      </w:r>
    </w:p>
    <w:p w14:paraId="41F4406E">
      <w:pPr>
        <w:keepNext w:val="0"/>
        <w:keepLines w:val="0"/>
        <w:widowControl/>
        <w:numPr>
          <w:numId w:val="0"/>
        </w:numPr>
        <w:suppressLineNumbers w:val="0"/>
        <w:rPr>
          <w:rFonts w:hint="default"/>
          <w:lang w:val="en-US"/>
        </w:rPr>
      </w:pPr>
    </w:p>
    <w:p w14:paraId="66BB3292">
      <w:pPr>
        <w:keepNext w:val="0"/>
        <w:keepLines w:val="0"/>
        <w:widowControl/>
        <w:numPr>
          <w:numId w:val="0"/>
        </w:numPr>
        <w:suppressLineNumbers w:val="0"/>
        <w:rPr>
          <w:rFonts w:hint="default"/>
          <w:lang w:val="en-US"/>
        </w:rPr>
      </w:pPr>
      <w:r>
        <w:rPr>
          <w:rFonts w:hint="default"/>
          <w:lang w:val="en-US"/>
        </w:rPr>
        <w:t>Release Year</w:t>
      </w:r>
    </w:p>
    <w:p w14:paraId="6BA15FF5">
      <w:pPr>
        <w:keepNext w:val="0"/>
        <w:keepLines w:val="0"/>
        <w:widowControl/>
        <w:numPr>
          <w:numId w:val="0"/>
        </w:numPr>
        <w:suppressLineNumbers w:val="0"/>
        <w:rPr>
          <w:rFonts w:hint="default"/>
          <w:lang w:val="en-US"/>
        </w:rPr>
      </w:pPr>
    </w:p>
    <w:p w14:paraId="2A8ECBB8">
      <w:pPr>
        <w:keepNext w:val="0"/>
        <w:keepLines w:val="0"/>
        <w:widowControl/>
        <w:numPr>
          <w:numId w:val="0"/>
        </w:numPr>
        <w:suppressLineNumbers w:val="0"/>
        <w:rPr>
          <w:rFonts w:hint="default"/>
          <w:lang w:val="en-US"/>
        </w:rPr>
      </w:pPr>
      <w:r>
        <w:rPr>
          <w:rFonts w:hint="default"/>
          <w:lang w:val="en-US"/>
        </w:rPr>
        <w:t>↓</w:t>
      </w:r>
    </w:p>
    <w:p w14:paraId="2559C9B2">
      <w:pPr>
        <w:keepNext w:val="0"/>
        <w:keepLines w:val="0"/>
        <w:widowControl/>
        <w:numPr>
          <w:numId w:val="0"/>
        </w:numPr>
        <w:suppressLineNumbers w:val="0"/>
        <w:rPr>
          <w:rFonts w:hint="default"/>
          <w:lang w:val="en-US"/>
        </w:rPr>
      </w:pPr>
    </w:p>
    <w:p w14:paraId="3291B639">
      <w:pPr>
        <w:keepNext w:val="0"/>
        <w:keepLines w:val="0"/>
        <w:widowControl/>
        <w:numPr>
          <w:numId w:val="0"/>
        </w:numPr>
        <w:suppressLineNumbers w:val="0"/>
        <w:rPr>
          <w:rFonts w:hint="default"/>
          <w:lang w:val="en-US"/>
        </w:rPr>
      </w:pPr>
      <w:r>
        <w:rPr>
          <w:rFonts w:hint="default"/>
          <w:lang w:val="en-US"/>
        </w:rPr>
        <w:t>Artist Similarity</w:t>
      </w:r>
    </w:p>
    <w:p w14:paraId="6FE43C41">
      <w:pPr>
        <w:keepNext w:val="0"/>
        <w:keepLines w:val="0"/>
        <w:widowControl/>
        <w:numPr>
          <w:numId w:val="0"/>
        </w:numPr>
        <w:suppressLineNumbers w:val="0"/>
        <w:rPr>
          <w:rFonts w:hint="default"/>
          <w:lang w:val="en-US"/>
        </w:rPr>
      </w:pPr>
    </w:p>
    <w:p w14:paraId="3FBA123E">
      <w:pPr>
        <w:keepNext w:val="0"/>
        <w:keepLines w:val="0"/>
        <w:widowControl/>
        <w:numPr>
          <w:numId w:val="0"/>
        </w:numPr>
        <w:suppressLineNumbers w:val="0"/>
        <w:rPr>
          <w:rFonts w:hint="default"/>
          <w:lang w:val="en-US"/>
        </w:rPr>
      </w:pPr>
      <w:r>
        <w:rPr>
          <w:rFonts w:hint="default"/>
          <w:lang w:val="en-US"/>
        </w:rPr>
        <w:t>↓</w:t>
      </w:r>
    </w:p>
    <w:p w14:paraId="2812041F">
      <w:pPr>
        <w:keepNext w:val="0"/>
        <w:keepLines w:val="0"/>
        <w:widowControl/>
        <w:numPr>
          <w:numId w:val="0"/>
        </w:numPr>
        <w:suppressLineNumbers w:val="0"/>
        <w:rPr>
          <w:rFonts w:hint="default"/>
          <w:lang w:val="en-US"/>
        </w:rPr>
      </w:pPr>
    </w:p>
    <w:p w14:paraId="74D915FD">
      <w:pPr>
        <w:keepNext w:val="0"/>
        <w:keepLines w:val="0"/>
        <w:widowControl/>
        <w:numPr>
          <w:numId w:val="0"/>
        </w:numPr>
        <w:suppressLineNumbers w:val="0"/>
        <w:rPr>
          <w:rFonts w:hint="default"/>
          <w:lang w:val="en-US"/>
        </w:rPr>
      </w:pPr>
      <w:r>
        <w:rPr>
          <w:rFonts w:hint="default"/>
          <w:lang w:val="en-US"/>
        </w:rPr>
        <w:t>Embedding Vector</w:t>
      </w:r>
    </w:p>
    <w:p w14:paraId="78DBC484">
      <w:pPr>
        <w:keepNext w:val="0"/>
        <w:keepLines w:val="0"/>
        <w:widowControl/>
        <w:numPr>
          <w:numId w:val="0"/>
        </w:numPr>
        <w:suppressLineNumbers w:val="0"/>
        <w:rPr>
          <w:rFonts w:hint="default"/>
          <w:lang w:val="en-US"/>
        </w:rPr>
      </w:pPr>
      <w:r>
        <w:rPr>
          <w:rFonts w:hint="default"/>
          <w:lang w:val="en-US"/>
        </w:rPr>
        <w:t xml:space="preserve">  </w:t>
      </w:r>
    </w:p>
    <w:p w14:paraId="7CA6148D">
      <w:pPr>
        <w:pStyle w:val="34"/>
        <w:keepNext w:val="0"/>
        <w:keepLines w:val="0"/>
        <w:widowControl/>
        <w:suppressLineNumbers w:val="0"/>
      </w:pPr>
    </w:p>
    <w:p w14:paraId="24B3717C">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Song</w:t>
      </w:r>
    </w:p>
    <w:p w14:paraId="7ABFBAD9">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191E2B37">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7120458F">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10E11C30">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Tempo</w:t>
      </w:r>
    </w:p>
    <w:p w14:paraId="603C49BE">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65A5B2E3">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086DEF8C">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080CF31E">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Energy</w:t>
      </w:r>
    </w:p>
    <w:p w14:paraId="6A0077B6">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5BE7CC05">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0BE7037B">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67E35E7E">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Danceability</w:t>
      </w:r>
    </w:p>
    <w:p w14:paraId="081B426D">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41645342">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02C5FA40">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48D7D75F">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Acousticness</w:t>
      </w:r>
    </w:p>
    <w:p w14:paraId="1EDD6A20">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5A0273A9">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23B22B03">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71AE538C">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Loudness</w:t>
      </w:r>
    </w:p>
    <w:p w14:paraId="0D128177">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696CCB41">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080646CB">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257E2A56">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Instrumentalness</w:t>
      </w:r>
    </w:p>
    <w:p w14:paraId="6DFE69D9">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400D659F">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59AFC8F2">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2290BB6F">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Speech Ratio</w:t>
      </w:r>
    </w:p>
    <w:p w14:paraId="050CC75C">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6928119F">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3E84D7AA">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384FDC2A">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Valence</w:t>
      </w:r>
    </w:p>
    <w:p w14:paraId="033D2E0C">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7AA4E48D">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7050097C">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4A880746">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Popularity</w:t>
      </w:r>
    </w:p>
    <w:p w14:paraId="064141B9">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48AF721D">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6B01A940">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6F0FB7BB">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Release Year</w:t>
      </w:r>
    </w:p>
    <w:p w14:paraId="687C47BF">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20A5C3E4">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4587AB05">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69C60E1D">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Artist Similarity</w:t>
      </w:r>
    </w:p>
    <w:p w14:paraId="0A382585">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3505FCE6">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t>
      </w:r>
    </w:p>
    <w:p w14:paraId="5BC9A7C8">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033E8C02">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Embedding Vector</w:t>
      </w:r>
    </w:p>
    <w:p w14:paraId="00F7FACD">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p>
    <w:p w14:paraId="0153D231">
      <w:pPr>
        <w:pStyle w:val="34"/>
        <w:keepNext w:val="0"/>
        <w:keepLines w:val="0"/>
        <w:widowControl/>
        <w:numPr>
          <w:numId w:val="0"/>
        </w:numPr>
        <w:suppressLineNumbers w:val="0"/>
        <w:spacing w:before="0" w:beforeAutospacing="1" w:after="0" w:afterAutospacing="1"/>
        <w:ind w:right="0" w:rightChars="0"/>
        <w:jc w:val="left"/>
        <w:rPr>
          <w:rFonts w:hint="default" w:ascii="Bahnschrift Condensed" w:hAnsi="Bahnschrift Condensed" w:cs="Bahnschrift Condensed"/>
          <w:lang w:val="en-US"/>
        </w:rPr>
      </w:pPr>
      <w:r>
        <w:rPr>
          <w:rFonts w:hint="default" w:ascii="Bahnschrift Condensed" w:hAnsi="Bahnschrift Condensed" w:cs="Bahnschrift Condensed"/>
          <w:lang w:val="en-US"/>
        </w:rPr>
        <w:t>What are Vector Reprsentations in General and in terms of Music?</w:t>
      </w:r>
    </w:p>
    <w:p w14:paraId="055B91FF">
      <w:pPr>
        <w:rPr>
          <w:rFonts w:ascii="SimSun" w:hAnsi="SimSun" w:eastAsia="SimSun" w:cs="SimSun"/>
          <w:sz w:val="24"/>
          <w:szCs w:val="24"/>
        </w:rPr>
      </w:pPr>
      <w:r>
        <w:rPr>
          <w:rFonts w:ascii="SimSun" w:hAnsi="SimSun" w:eastAsia="SimSun" w:cs="SimSun"/>
          <w:sz w:val="24"/>
          <w:szCs w:val="24"/>
        </w:rPr>
        <w:t>Dense vector representations (embeddings) are a way of turning something complex — a word, an image, a song — into a list of numbers (a vector) that captures its meaning or characteristics, so that similar things end up with similar number patterns.</w:t>
      </w:r>
    </w:p>
    <w:p w14:paraId="41D4C295">
      <w:pPr>
        <w:rPr>
          <w:rFonts w:ascii="SimSun" w:hAnsi="SimSun" w:eastAsia="SimSun" w:cs="SimSun"/>
          <w:sz w:val="24"/>
          <w:szCs w:val="24"/>
        </w:rPr>
      </w:pPr>
    </w:p>
    <w:p w14:paraId="41FE85D8">
      <w:pPr>
        <w:pStyle w:val="34"/>
        <w:keepNext w:val="0"/>
        <w:keepLines w:val="0"/>
        <w:widowControl/>
        <w:suppressLineNumbers w:val="0"/>
        <w:bidi w:val="0"/>
        <w:spacing w:before="0" w:beforeAutospacing="1" w:after="0" w:afterAutospacing="1"/>
        <w:ind w:left="0" w:right="0"/>
      </w:pPr>
      <w:r>
        <w:t>how these music embeddings actually get trained, since that's the interesting part.</w:t>
      </w:r>
    </w:p>
    <w:p w14:paraId="6E18C226">
      <w:pPr>
        <w:pStyle w:val="34"/>
        <w:keepNext w:val="0"/>
        <w:keepLines w:val="0"/>
        <w:widowControl/>
        <w:suppressLineNumbers w:val="0"/>
        <w:bidi w:val="0"/>
        <w:spacing w:before="0" w:beforeAutospacing="1" w:after="0" w:afterAutospacing="1"/>
        <w:ind w:left="0" w:right="0"/>
      </w:pPr>
      <w:r>
        <w:rPr>
          <w:rStyle w:val="35"/>
        </w:rPr>
        <w:t>The main technique: contrastive learning</w:t>
      </w:r>
    </w:p>
    <w:p w14:paraId="3F3E3183">
      <w:pPr>
        <w:pStyle w:val="34"/>
        <w:keepNext w:val="0"/>
        <w:keepLines w:val="0"/>
        <w:widowControl/>
        <w:suppressLineNumbers w:val="0"/>
        <w:bidi w:val="0"/>
        <w:spacing w:before="0" w:beforeAutospacing="1" w:after="0" w:afterAutospacing="1"/>
        <w:ind w:left="0" w:right="0"/>
      </w:pPr>
      <w:r>
        <w:t>The core idea is simple: instead of teaching the model "this song is jazz" (which requires expensive human labels), you teach it "these two things belong together, these two don't" — using signals that already exist for free.</w:t>
      </w:r>
    </w:p>
    <w:p w14:paraId="05736AA9">
      <w:pPr>
        <w:pStyle w:val="34"/>
        <w:keepNext w:val="0"/>
        <w:keepLines w:val="0"/>
        <w:widowControl/>
        <w:suppressLineNumbers w:val="0"/>
        <w:bidi w:val="0"/>
        <w:spacing w:before="0" w:beforeAutospacing="1" w:after="0" w:afterAutospacing="1"/>
        <w:ind w:left="0" w:right="0"/>
      </w:pPr>
    </w:p>
    <w:p w14:paraId="7D616A3F">
      <w:pPr>
        <w:pStyle w:val="34"/>
        <w:keepNext w:val="0"/>
        <w:keepLines w:val="0"/>
        <w:widowControl/>
        <w:suppressLineNumbers w:val="0"/>
        <w:bidi w:val="0"/>
        <w:spacing w:before="0" w:beforeAutospacing="1" w:after="0" w:afterAutospacing="1"/>
        <w:ind w:left="0" w:right="0"/>
      </w:pPr>
      <w:r>
        <w:t>how these music embeddings actually get trained, since that's the interesting part.</w:t>
      </w:r>
    </w:p>
    <w:p w14:paraId="3266F111">
      <w:pPr>
        <w:pStyle w:val="34"/>
        <w:keepNext w:val="0"/>
        <w:keepLines w:val="0"/>
        <w:widowControl/>
        <w:suppressLineNumbers w:val="0"/>
        <w:bidi w:val="0"/>
        <w:spacing w:before="0" w:beforeAutospacing="1" w:after="0" w:afterAutospacing="1"/>
        <w:ind w:left="0" w:right="0"/>
      </w:pPr>
      <w:r>
        <w:rPr>
          <w:rStyle w:val="35"/>
        </w:rPr>
        <w:t>The main technique: contrastive learning</w:t>
      </w:r>
    </w:p>
    <w:p w14:paraId="1D7A2D56">
      <w:pPr>
        <w:pStyle w:val="34"/>
        <w:keepNext w:val="0"/>
        <w:keepLines w:val="0"/>
        <w:widowControl/>
        <w:suppressLineNumbers w:val="0"/>
        <w:bidi w:val="0"/>
        <w:spacing w:before="0" w:beforeAutospacing="1" w:after="0" w:afterAutospacing="1"/>
        <w:ind w:left="0" w:right="0"/>
      </w:pPr>
      <w:r>
        <w:t>The core idea is simple: instead of teaching the model "this song is jazz" (which requires expensive human labels), you teach it "these two things belong together, these two don't" — using signals that already exist for free.</w:t>
      </w:r>
    </w:p>
    <w:p w14:paraId="2BE84931">
      <w:pPr>
        <w:pStyle w:val="34"/>
        <w:keepNext w:val="0"/>
        <w:keepLines w:val="0"/>
        <w:widowControl/>
        <w:suppressLineNumbers w:val="0"/>
        <w:bidi w:val="0"/>
        <w:spacing w:before="0" w:beforeAutospacing="1" w:after="0" w:afterAutospacing="1"/>
        <w:ind w:left="0" w:right="0"/>
      </w:pPr>
    </w:p>
    <w:p w14:paraId="740BB65E">
      <w:pPr>
        <w:pStyle w:val="34"/>
        <w:keepNext w:val="0"/>
        <w:keepLines w:val="0"/>
        <w:widowControl/>
        <w:suppressLineNumbers w:val="0"/>
        <w:bidi w:val="0"/>
        <w:spacing w:before="0" w:beforeAutospacing="1" w:after="0" w:afterAutospacing="1"/>
        <w:ind w:left="0" w:right="0"/>
      </w:pPr>
      <w:r>
        <w:rPr>
          <w:rFonts w:ascii="SimSun" w:hAnsi="SimSun" w:eastAsia="SimSun" w:cs="SimSun"/>
          <w:sz w:val="24"/>
          <w:szCs w:val="24"/>
        </w:rPr>
        <w:t>The model takes each song's raw audio (or metadata) and passes it through a neural network that spits out a vector. Then a loss function does one job: pull the vectors of "positive pairs" close together in the vector space, and push "negative pairs" apart. Repeat over millions of pairs, and the geometry of the space self-organizes — songs that share qualities humans associate together end up nearby, even though no human ever typed the word "chill" or "aggressive" into a label field.</w:t>
      </w:r>
    </w:p>
    <w:p w14:paraId="5688DBBC">
      <w:pPr>
        <w:pStyle w:val="34"/>
        <w:keepNext w:val="0"/>
        <w:keepLines w:val="0"/>
        <w:widowControl/>
        <w:suppressLineNumbers w:val="0"/>
        <w:bidi w:val="0"/>
        <w:spacing w:before="0" w:beforeAutospacing="1" w:after="0" w:afterAutospacing="1"/>
        <w:ind w:left="0" w:right="0"/>
      </w:pPr>
      <w:r>
        <w:drawing>
          <wp:inline distT="0" distB="0" distL="114300" distR="114300">
            <wp:extent cx="6396990" cy="3947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396990" cy="3947160"/>
                    </a:xfrm>
                    <a:prstGeom prst="rect">
                      <a:avLst/>
                    </a:prstGeom>
                    <a:noFill/>
                    <a:ln>
                      <a:noFill/>
                    </a:ln>
                  </pic:spPr>
                </pic:pic>
              </a:graphicData>
            </a:graphic>
          </wp:inline>
        </w:drawing>
      </w:r>
      <w:bookmarkStart w:id="0" w:name="_GoBack"/>
      <w:bookmarkEnd w:id="0"/>
    </w:p>
    <w:p w14:paraId="1CB9E3A5">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35"/>
        </w:rPr>
        <w:t>Collect signal</w:t>
      </w:r>
      <w:r>
        <w:t>: massive dataset of songs + co-occurrence data (playlists, listening sessions, artist/album groupings).</w:t>
      </w:r>
    </w:p>
    <w:p w14:paraId="64EE638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Encode</w:t>
      </w:r>
      <w:r>
        <w:t>: a neural network (often a CNN or transformer operating on the audio spectrogram, or sometimes on raw waveforms) turns each song into a vector.</w:t>
      </w:r>
    </w:p>
    <w:p w14:paraId="6ED3FC7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Contrastive loss</w:t>
      </w:r>
      <w:r>
        <w:t>: train the network so that positive pairs end up close, negative pairs end up far, across millions of examples.</w:t>
      </w:r>
    </w:p>
    <w:p w14:paraId="4D15364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Resulting space</w:t>
      </w:r>
      <w:r>
        <w:t>: every song, everywhere in the catalog, now has a fixed-length vector. Adding a brand-new song is cheap — just run it through the trained encoder once.</w:t>
      </w:r>
    </w:p>
    <w:p w14:paraId="38D4129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Use it downstream</w:t>
      </w:r>
      <w:r>
        <w:t>: nearest-neighbor search for recommendations, clustering for auto-generated playlists, even blending vectors (e.g., "more energetic version of this song") for controllable discovery.</w:t>
      </w:r>
    </w:p>
    <w:p w14:paraId="1CFA147D">
      <w:pPr>
        <w:keepNext w:val="0"/>
        <w:keepLines w:val="0"/>
        <w:widowControl/>
        <w:suppressLineNumbers w:val="0"/>
      </w:pPr>
    </w:p>
    <w:p w14:paraId="02E57FA3">
      <w:pPr>
        <w:keepNext w:val="0"/>
        <w:keepLines w:val="0"/>
        <w:widowControl/>
        <w:suppressLineNumbers w:val="0"/>
      </w:pPr>
      <w:r>
        <w:rPr>
          <w:rFonts w:ascii="SimSun" w:hAnsi="SimSun" w:eastAsia="SimSun" w:cs="SimSun"/>
          <w:sz w:val="24"/>
          <w:szCs w:val="24"/>
        </w:rPr>
        <w:t xml:space="preserve">real systems (like Spotify's) usually combine </w:t>
      </w:r>
      <w:r>
        <w:rPr>
          <w:rStyle w:val="17"/>
          <w:rFonts w:ascii="SimSun" w:hAnsi="SimSun" w:eastAsia="SimSun" w:cs="SimSun"/>
          <w:sz w:val="24"/>
          <w:szCs w:val="24"/>
        </w:rPr>
        <w:t>audio-based</w:t>
      </w:r>
      <w:r>
        <w:rPr>
          <w:rFonts w:ascii="SimSun" w:hAnsi="SimSun" w:eastAsia="SimSun" w:cs="SimSun"/>
          <w:sz w:val="24"/>
          <w:szCs w:val="24"/>
        </w:rPr>
        <w:t xml:space="preserve"> embeddings (learned from the sound itself) with </w:t>
      </w:r>
      <w:r>
        <w:rPr>
          <w:rStyle w:val="17"/>
          <w:rFonts w:ascii="SimSun" w:hAnsi="SimSun" w:eastAsia="SimSun" w:cs="SimSun"/>
          <w:sz w:val="24"/>
          <w:szCs w:val="24"/>
        </w:rPr>
        <w:t>collaborative-filtering</w:t>
      </w:r>
      <w:r>
        <w:rPr>
          <w:rFonts w:ascii="SimSun" w:hAnsi="SimSun" w:eastAsia="SimSun" w:cs="SimSun"/>
          <w:sz w:val="24"/>
          <w:szCs w:val="24"/>
        </w:rPr>
        <w:t xml:space="preserve"> embeddings (learned purely from user behavior — who listened to what) and sometimes text embeddings (from lyrics, reviews, or playlist titles), because "who listens to this" and "what does this sound like" capture different, complementary kinds of similarity.</w:t>
      </w:r>
    </w:p>
    <w:p w14:paraId="4E3DC82F">
      <w:pPr>
        <w:pStyle w:val="34"/>
        <w:keepNext w:val="0"/>
        <w:keepLines w:val="0"/>
        <w:widowControl/>
        <w:suppressLineNumbers w:val="0"/>
        <w:spacing w:before="0" w:beforeAutospacing="1" w:after="0" w:afterAutospacing="1"/>
        <w:ind w:left="0" w:right="0"/>
      </w:pPr>
      <w:r>
        <w:t>Now comes the most important observation for MoodBuds.</w:t>
      </w:r>
    </w:p>
    <w:p w14:paraId="5269D460">
      <w:pPr>
        <w:pStyle w:val="34"/>
        <w:keepNext w:val="0"/>
        <w:keepLines w:val="0"/>
        <w:widowControl/>
        <w:suppressLineNumbers w:val="0"/>
      </w:pPr>
      <w:r>
        <w:t xml:space="preserve">Everything the recommendation system knows comes </w:t>
      </w:r>
      <w:r>
        <w:rPr>
          <w:rStyle w:val="35"/>
        </w:rPr>
        <w:t>after</w:t>
      </w:r>
      <w:r>
        <w:t xml:space="preserve"> the user's actions.</w:t>
      </w:r>
    </w:p>
    <w:p w14:paraId="4710B59B">
      <w:pPr>
        <w:pStyle w:val="34"/>
        <w:keepNext w:val="0"/>
        <w:keepLines w:val="0"/>
        <w:widowControl/>
        <w:suppressLineNumbers w:val="0"/>
      </w:pPr>
      <w:r>
        <w:t>It learns from:</w:t>
      </w:r>
    </w:p>
    <w:p w14:paraId="4A2B109C">
      <w:pPr>
        <w:keepNext w:val="0"/>
        <w:keepLines w:val="0"/>
        <w:widowControl/>
        <w:numPr>
          <w:ilvl w:val="0"/>
          <w:numId w:val="11"/>
        </w:numPr>
        <w:suppressLineNumbers w:val="0"/>
        <w:spacing w:before="0" w:beforeAutospacing="1" w:after="0" w:afterAutospacing="1"/>
        <w:ind w:left="720" w:hanging="360"/>
      </w:pPr>
      <w:r>
        <w:t xml:space="preserve">clicks </w:t>
      </w:r>
    </w:p>
    <w:p w14:paraId="640569A5">
      <w:pPr>
        <w:keepNext w:val="0"/>
        <w:keepLines w:val="0"/>
        <w:widowControl/>
        <w:numPr>
          <w:ilvl w:val="0"/>
          <w:numId w:val="11"/>
        </w:numPr>
        <w:suppressLineNumbers w:val="0"/>
        <w:spacing w:before="0" w:beforeAutospacing="1" w:after="0" w:afterAutospacing="1"/>
        <w:ind w:left="720" w:hanging="360"/>
      </w:pPr>
      <w:r>
        <w:t xml:space="preserve">searches </w:t>
      </w:r>
    </w:p>
    <w:p w14:paraId="477310E7">
      <w:pPr>
        <w:keepNext w:val="0"/>
        <w:keepLines w:val="0"/>
        <w:widowControl/>
        <w:numPr>
          <w:ilvl w:val="0"/>
          <w:numId w:val="11"/>
        </w:numPr>
        <w:suppressLineNumbers w:val="0"/>
        <w:spacing w:before="0" w:beforeAutospacing="1" w:after="0" w:afterAutospacing="1"/>
        <w:ind w:left="720" w:hanging="360"/>
      </w:pPr>
      <w:r>
        <w:t xml:space="preserve">skips </w:t>
      </w:r>
    </w:p>
    <w:p w14:paraId="16013EA6">
      <w:pPr>
        <w:keepNext w:val="0"/>
        <w:keepLines w:val="0"/>
        <w:widowControl/>
        <w:numPr>
          <w:ilvl w:val="0"/>
          <w:numId w:val="11"/>
        </w:numPr>
        <w:suppressLineNumbers w:val="0"/>
        <w:spacing w:before="0" w:beforeAutospacing="1" w:after="0" w:afterAutospacing="1"/>
        <w:ind w:left="720" w:hanging="360"/>
      </w:pPr>
      <w:r>
        <w:t xml:space="preserve">listening history </w:t>
      </w:r>
    </w:p>
    <w:p w14:paraId="1AEC62DD">
      <w:pPr>
        <w:keepNext w:val="0"/>
        <w:keepLines w:val="0"/>
        <w:widowControl/>
        <w:numPr>
          <w:ilvl w:val="0"/>
          <w:numId w:val="11"/>
        </w:numPr>
        <w:suppressLineNumbers w:val="0"/>
        <w:spacing w:before="0" w:beforeAutospacing="1" w:after="0" w:afterAutospacing="1"/>
        <w:ind w:left="720" w:hanging="360"/>
      </w:pPr>
      <w:r>
        <w:t xml:space="preserve">playlists </w:t>
      </w:r>
    </w:p>
    <w:p w14:paraId="45AC75AF">
      <w:pPr>
        <w:keepNext w:val="0"/>
        <w:keepLines w:val="0"/>
        <w:widowControl/>
        <w:numPr>
          <w:ilvl w:val="0"/>
          <w:numId w:val="11"/>
        </w:numPr>
        <w:suppressLineNumbers w:val="0"/>
        <w:spacing w:before="0" w:beforeAutospacing="1" w:after="0" w:afterAutospacing="1"/>
        <w:ind w:left="720" w:hanging="360"/>
      </w:pPr>
      <w:r>
        <w:t xml:space="preserve">favorites </w:t>
      </w:r>
    </w:p>
    <w:p w14:paraId="0D408B80">
      <w:pPr>
        <w:pStyle w:val="34"/>
        <w:keepNext w:val="0"/>
        <w:keepLines w:val="0"/>
        <w:widowControl/>
        <w:suppressLineNumbers w:val="0"/>
      </w:pPr>
      <w:r>
        <w:t>It has almost no direct information about the listener's current physiological condition.</w:t>
      </w:r>
    </w:p>
    <w:p w14:paraId="13BA5952">
      <w:pPr>
        <w:pStyle w:val="34"/>
        <w:keepNext w:val="0"/>
        <w:keepLines w:val="0"/>
        <w:widowControl/>
        <w:suppressLineNumbers w:val="0"/>
        <w:spacing w:before="0" w:beforeAutospacing="1" w:after="0" w:afterAutospacing="1"/>
        <w:ind w:left="0" w:right="0"/>
      </w:pPr>
      <w:r>
        <w:t xml:space="preserve">A recommendation engine can infer that you </w:t>
      </w:r>
      <w:r>
        <w:rPr>
          <w:rStyle w:val="17"/>
        </w:rPr>
        <w:t>often</w:t>
      </w:r>
      <w:r>
        <w:t xml:space="preserve"> listen to calm music late at night, but it cannot directly observe whether, </w:t>
      </w:r>
      <w:r>
        <w:rPr>
          <w:rStyle w:val="35"/>
        </w:rPr>
        <w:t>right now</w:t>
      </w:r>
      <w:r>
        <w:t>, you're mentally fatigued, highly stressed, deeply focused, or relaxed. That missing layer is exactly where MoodBuds can add value: by complementing behavioral signals with real-time physiological context, rather than replacing existing recommendation systems.</w:t>
      </w:r>
    </w:p>
    <w:p w14:paraId="1674DAA3">
      <w:pPr>
        <w:rPr>
          <w:rFonts w:hint="default" w:ascii="SimSun" w:hAnsi="SimSun" w:eastAsia="SimSun" w:cs="SimSun"/>
          <w:sz w:val="24"/>
          <w:szCs w:val="24"/>
          <w:lang w:val="en-US"/>
        </w:rPr>
      </w:pP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Liberation Mono">
    <w:altName w:val="Segoe Print"/>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ahnschrift Condensed">
    <w:panose1 w:val="020B0502040204020203"/>
    <w:charset w:val="00"/>
    <w:family w:val="auto"/>
    <w:pitch w:val="default"/>
    <w:sig w:usb0="A00002C7" w:usb1="00000002"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18E94">
    <w:pPr>
      <w:pStyle w:val="18"/>
      <w:jc w:val="center"/>
    </w:pPr>
    <w:r>
      <w:rPr>
        <w:color w:val="777777"/>
        <w:sz w:val="16"/>
      </w:rPr>
      <w:t>MoodBuds Master Design Document v0.2  |  Architecture Revival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3191F3"/>
    <w:multiLevelType w:val="singleLevel"/>
    <w:tmpl w:val="B93191F3"/>
    <w:lvl w:ilvl="0" w:tentative="0">
      <w:start w:val="1"/>
      <w:numFmt w:val="decimal"/>
      <w:lvlText w:val="%1."/>
      <w:lvlJc w:val="left"/>
      <w:pPr>
        <w:tabs>
          <w:tab w:val="left" w:pos="312"/>
        </w:tabs>
      </w:pPr>
    </w:lvl>
  </w:abstractNum>
  <w:abstractNum w:abstractNumId="1">
    <w:nsid w:val="F4FE679B"/>
    <w:multiLevelType w:val="multilevel"/>
    <w:tmpl w:val="F4FE67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8">
    <w:nsid w:val="45D9EE4D"/>
    <w:multiLevelType w:val="multilevel"/>
    <w:tmpl w:val="45D9EE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3CAF2F6"/>
    <w:multiLevelType w:val="singleLevel"/>
    <w:tmpl w:val="73CAF2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A2EF5E2"/>
    <w:multiLevelType w:val="multilevel"/>
    <w:tmpl w:val="7A2EF5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9"/>
  </w:num>
  <w:num w:numId="8">
    <w:abstractNumId w:val="1"/>
  </w:num>
  <w:num w:numId="9">
    <w:abstractNumId w:val="10"/>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9D23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ptos" w:hAnsi="Aptos" w:eastAsiaTheme="minorEastAsia" w:cstheme="minorBidi"/>
      <w:sz w:val="20"/>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7324D"/>
      <w:sz w:val="36"/>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2F5597"/>
      <w:sz w:val="26"/>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5B6573"/>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24D"/>
      <w:spacing w:val="5"/>
      <w:kern w:val="28"/>
      <w:sz w:val="56"/>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Architecture Code"/>
    <w:uiPriority w:val="0"/>
    <w:pPr>
      <w:spacing w:after="0" w:line="240" w:lineRule="auto"/>
    </w:pPr>
    <w:rPr>
      <w:rFonts w:ascii="Liberation Mono" w:hAnsi="Liberation Mono" w:eastAsiaTheme="minorEastAsia"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1190</Words>
  <Characters>7856</Characters>
  <Lines>0</Lines>
  <Paragraphs>0</Paragraphs>
  <TotalTime>58</TotalTime>
  <ScaleCrop>false</ScaleCrop>
  <LinksUpToDate>false</LinksUpToDate>
  <CharactersWithSpaces>9243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MoodBuds Team</dc:creator>
  <dc:description>generated by python-docx</dc:description>
  <cp:keywords>MoodBuds, MoodOS, biosignals, EEG, HRV, wearables, architecture, SDK</cp:keywords>
  <cp:lastModifiedBy>Arav</cp:lastModifiedBy>
  <dcterms:modified xsi:type="dcterms:W3CDTF">2026-07-26T06:14:36Z</dcterms:modified>
  <dc:subject>B2B physiological intelligence platform architecture</dc:subject>
  <dc:title>MoodBuds Master Product and System Architecture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eyJoZGlkIjoiODMxOWRkNDY2NWIwNDQ2ZDdkYjY0ZDAxMmY2NTBhZDUiLCJ1c2VySWQiOiI1Njc2NjI4MjAzMzcifQ==</vt:lpwstr>
  </property>
  <property fmtid="{D5CDD505-2E9C-101B-9397-08002B2CF9AE}" pid="3" name="KSOProductBuildVer">
    <vt:lpwstr>1033-12.1.0.27458</vt:lpwstr>
  </property>
  <property fmtid="{D5CDD505-2E9C-101B-9397-08002B2CF9AE}" pid="4" name="ICV">
    <vt:lpwstr>B74B6E0DCF3C489190A17E4402A6CEAA_12</vt:lpwstr>
  </property>
</Properties>
</file>